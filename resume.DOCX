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A32B69" w14:paraId="6E1FC71B" w14:textId="77777777">
        <w:trPr>
          <w:trHeight w:val="15200"/>
          <w:tblCellSpacing w:w="0" w:type="dxa"/>
          <w:hidden w:val="0"/>
        </w:trPr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4FD59EF4" w14:textId="77777777" w:rsidR="00A32B69" w:rsidRDefault="00000000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Fonts w:ascii="Century Gothic" w:eastAsia="Century Gothic" w:hAnsi="Century Gothic" w:cs="Century Gothic"/>
                <w:noProof/>
                <w:vanish w:val="0"/>
                <w:color w:val="FFFFFF"/>
                <w:sz w:val="14"/>
                <w:szCs w:val="14"/>
              </w:rPr>
              <w:pict w14:anchorId="5D6F0536">
                <v:oval id="_x0000_s1026" style="position:absolute;margin-left:26.6pt;margin-top:1.6pt;width:105.75pt;height:97.75pt;z-index:251658240;mso-position-horizontal-relative:text;mso-position-vertical-relative:text">
                  <v:fill r:id="rId6" o:title="cvprofilepic" recolor="t" type="frame"/>
                </v:oval>
              </w:pict>
            </w:r>
            <w:r w:rsidR="00D20D54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513FD32D" w14:textId="77777777" w:rsidR="00AF5010" w:rsidRDefault="00AF501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span"/>
                <w:rFonts w:ascii="Century Gothic" w:eastAsia="Century Gothic" w:hAnsi="Century Gothic" w:cs="Century Gothic"/>
              </w:rPr>
            </w:pPr>
          </w:p>
          <w:p w14:paraId="18954BB4" w14:textId="77777777" w:rsidR="00AF5010" w:rsidRDefault="00AF501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span"/>
                <w:rFonts w:ascii="Century Gothic" w:eastAsia="Century Gothic" w:hAnsi="Century Gothic" w:cs="Century Gothic"/>
              </w:rPr>
            </w:pPr>
          </w:p>
          <w:p w14:paraId="3285F083" w14:textId="77777777" w:rsidR="007970B7" w:rsidRPr="00E97719" w:rsidRDefault="007970B7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span"/>
                <w:rFonts w:ascii="Century Gothic" w:eastAsia="Century Gothic" w:hAnsi="Century Gothic" w:cs="Century Gothic"/>
                <w:sz w:val="8"/>
                <w:szCs w:val="8"/>
              </w:rPr>
            </w:pPr>
          </w:p>
          <w:p w14:paraId="5768AD4D" w14:textId="77777777" w:rsidR="00A32B69" w:rsidRDefault="00D20D54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Femi</w:t>
            </w: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Ajao</w:t>
            </w:r>
          </w:p>
          <w:p w14:paraId="65CD4966" w14:textId="77777777" w:rsidR="00A32B69" w:rsidRDefault="00D20D54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Software Engineer</w:t>
            </w:r>
          </w:p>
          <w:p w14:paraId="0F85B383" w14:textId="04922CD1" w:rsidR="00A32B69" w:rsidRPr="00C61609" w:rsidRDefault="00AB73E4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color w:val="8DB3E2" w:themeColor="text2" w:themeTint="66"/>
                <w:sz w:val="14"/>
                <w:szCs w:val="14"/>
                <w:shd w:val="clear" w:color="auto" w:fill="auto"/>
              </w:rPr>
            </w:pPr>
            <w:r w:rsidRPr="00C61609">
              <w:rPr>
                <w:rStyle w:val="divdocumentleft-box"/>
                <w:rFonts w:ascii="Century Gothic" w:eastAsia="Century Gothic" w:hAnsi="Century Gothic" w:cs="Century Gothic"/>
                <w:color w:val="8DB3E2" w:themeColor="text2" w:themeTint="66"/>
                <w:sz w:val="14"/>
                <w:szCs w:val="14"/>
                <w:shd w:val="clear" w:color="auto" w:fill="auto"/>
              </w:rPr>
              <w:t xml:space="preserve">       </w:t>
            </w:r>
            <w:r w:rsidR="00D20D54" w:rsidRPr="00C61609">
              <w:rPr>
                <w:rStyle w:val="divdocumentleft-box"/>
                <w:rFonts w:ascii="Century Gothic" w:eastAsia="Century Gothic" w:hAnsi="Century Gothic" w:cs="Century Gothic"/>
                <w:color w:val="8DB3E2" w:themeColor="text2" w:themeTint="66"/>
                <w:sz w:val="14"/>
                <w:szCs w:val="14"/>
                <w:shd w:val="clear" w:color="auto" w:fill="auto"/>
              </w:rPr>
              <w:t> </w:t>
            </w:r>
            <w:hyperlink r:id="rId7" w:history="1">
              <w:r w:rsidRPr="00C61609">
                <w:rPr>
                  <w:rStyle w:val="span"/>
                  <w:rFonts w:eastAsia="Century Gothic"/>
                  <w:color w:val="8DB3E2" w:themeColor="text2" w:themeTint="66"/>
                  <w:sz w:val="22"/>
                  <w:szCs w:val="22"/>
                </w:rPr>
                <w:t>https://www.femiajao.info</w:t>
              </w:r>
            </w:hyperlink>
            <w:r w:rsidRPr="00C61609">
              <w:rPr>
                <w:rStyle w:val="divdocumentright-box"/>
                <w:rFonts w:ascii="Century Gothic" w:eastAsia="Century Gothic" w:hAnsi="Century Gothic" w:cs="Century Gothic"/>
                <w:color w:val="8DB3E2" w:themeColor="text2" w:themeTint="66"/>
                <w:sz w:val="20"/>
                <w:szCs w:val="20"/>
              </w:rPr>
              <w:br/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A32B69" w14:paraId="34368DBA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174459D2" w14:textId="77777777" w:rsidR="00A32B69" w:rsidRDefault="00D20D54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7BF51281" w14:textId="2DFC38A8" w:rsidR="00A32B69" w:rsidRPr="00884DF5" w:rsidRDefault="00D20D54" w:rsidP="00884DF5">
            <w:pPr>
              <w:pStyle w:val="left-boxheadinggapdiv"/>
              <w:rPr>
                <w:rStyle w:val="divdocumentleft-box"/>
                <w:rFonts w:eastAsia="Century Gothic"/>
                <w:sz w:val="12"/>
                <w:szCs w:val="1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03D3D5A1" w14:textId="77777777" w:rsidR="00A32B69" w:rsidRDefault="00D20D54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Phone </w:t>
            </w:r>
          </w:p>
          <w:p w14:paraId="70B73137" w14:textId="33F110FC" w:rsidR="00A32B69" w:rsidRDefault="00162CC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(+</w:t>
            </w:r>
            <w:r w:rsidR="00D20D54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234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) </w:t>
            </w:r>
            <w:r w:rsidR="00D20D54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803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 </w:t>
            </w:r>
            <w:r w:rsidR="00D20D54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397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 </w:t>
            </w:r>
            <w:r w:rsidR="00D20D54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9829</w:t>
            </w:r>
          </w:p>
          <w:p w14:paraId="3EE7FFDE" w14:textId="77777777" w:rsidR="00A32B69" w:rsidRDefault="00D20D54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E-mail </w:t>
            </w:r>
          </w:p>
          <w:p w14:paraId="654FCF46" w14:textId="1B5382D1" w:rsidR="00A32B69" w:rsidRDefault="00AC266D">
            <w:pPr>
              <w:pStyle w:val="div"/>
              <w:spacing w:after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f</w:t>
            </w:r>
            <w:r w:rsidR="00DB069B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emiak2000</w:t>
            </w:r>
            <w:r w:rsidR="00D20D54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@</w:t>
            </w:r>
            <w:r w:rsidR="00DB069B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yahoo</w:t>
            </w:r>
            <w:r w:rsidR="00D20D54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.com</w:t>
            </w:r>
          </w:p>
          <w:p w14:paraId="6EF58D74" w14:textId="05D6EBD5" w:rsidR="00884DF5" w:rsidRPr="00212933" w:rsidRDefault="00884DF5" w:rsidP="00884DF5">
            <w:pPr>
              <w:pStyle w:val="div"/>
              <w:spacing w:line="360" w:lineRule="atLeast"/>
              <w:ind w:right="300"/>
              <w:rPr>
                <w:rStyle w:val="divdocumentleft-box"/>
                <w:rFonts w:eastAsia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 xml:space="preserve">     </w:t>
            </w:r>
            <w:proofErr w:type="spellStart"/>
            <w:r w:rsidRPr="00212933"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>Zipcode</w:t>
            </w:r>
            <w:proofErr w:type="spellEnd"/>
            <w:r w:rsidRPr="00212933"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>:</w:t>
            </w:r>
            <w:r>
              <w:rPr>
                <w:rStyle w:val="divdocumentleft-box"/>
                <w:rFonts w:eastAsia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23401</w:t>
            </w:r>
          </w:p>
          <w:p w14:paraId="41CF9249" w14:textId="0665A7B4" w:rsidR="00A32B69" w:rsidRDefault="00A32B69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A32B69" w14:paraId="54C6505A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532BDCE6" w14:textId="0DC0C4CB" w:rsidR="00A32B69" w:rsidRDefault="00DB67CA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 xml:space="preserve">Soft </w:t>
                  </w:r>
                  <w:r w:rsidR="00D20D54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56E05B4A" w14:textId="77777777" w:rsidR="00921D2F" w:rsidRDefault="00D20D54" w:rsidP="00921D2F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  <w:r w:rsidR="00921D2F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Communications</w:t>
            </w:r>
          </w:p>
          <w:p w14:paraId="781B10BA" w14:textId="77777777" w:rsidR="00921D2F" w:rsidRDefault="00921D2F" w:rsidP="00921D2F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4249CF62" wp14:editId="24A5C01D">
                  <wp:extent cx="1958288" cy="94922"/>
                  <wp:effectExtent l="0" t="0" r="0" b="0"/>
                  <wp:docPr id="100005" name="Picture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4275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7AB01" w14:textId="77777777" w:rsidR="00840B7A" w:rsidRDefault="00840B7A" w:rsidP="00840B7A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Problem solving/resolutions</w:t>
            </w:r>
          </w:p>
          <w:p w14:paraId="2EBB40F4" w14:textId="39641FD0" w:rsidR="00840B7A" w:rsidRDefault="00840B7A" w:rsidP="00840B7A">
            <w:pPr>
              <w:pStyle w:val="ratvcontainer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7B981BAE" wp14:editId="156AD96D">
                  <wp:extent cx="1958288" cy="94922"/>
                  <wp:effectExtent l="0" t="0" r="0" b="0"/>
                  <wp:docPr id="100007" name="Pictur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2915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0D762" w14:textId="77777777" w:rsidR="002E2147" w:rsidRDefault="002E2147" w:rsidP="002E2147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Reading</w:t>
            </w:r>
          </w:p>
          <w:p w14:paraId="1D28FD79" w14:textId="02DC33BF" w:rsidR="002E2147" w:rsidRDefault="002E2147" w:rsidP="002E2147">
            <w:pPr>
              <w:pStyle w:val="ratvcontainer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D7AC29E" wp14:editId="4988FF70">
                  <wp:extent cx="1958288" cy="94922"/>
                  <wp:effectExtent l="0" t="0" r="0" b="0"/>
                  <wp:docPr id="100030" name="Picture 100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51306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7E6B0" w14:textId="5D56AE7A" w:rsidR="00BD38C1" w:rsidRDefault="00BD38C1" w:rsidP="00BD38C1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Process improvement</w:t>
            </w: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139D38B" wp14:editId="12753AAA">
                  <wp:extent cx="1958288" cy="94922"/>
                  <wp:effectExtent l="0" t="0" r="0" b="0"/>
                  <wp:docPr id="100004" name="Picture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2927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55CA5" w14:textId="415DB086" w:rsidR="00A32B69" w:rsidRDefault="00A32B69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</w:p>
          <w:p w14:paraId="03BFF884" w14:textId="77777777" w:rsidR="00A32B69" w:rsidRDefault="00D20D54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Project Management</w:t>
            </w:r>
          </w:p>
          <w:p w14:paraId="76AD99DF" w14:textId="77777777" w:rsidR="00A32B69" w:rsidRDefault="00D20D5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727DF75" wp14:editId="1FB44221">
                  <wp:extent cx="1958288" cy="94922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7323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BFE44" w14:textId="77777777" w:rsidR="00B34202" w:rsidRDefault="00B34202" w:rsidP="00B34202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Wireframing, Prototyping</w:t>
            </w:r>
          </w:p>
          <w:p w14:paraId="0926271C" w14:textId="77777777" w:rsidR="00B34202" w:rsidRDefault="00B34202" w:rsidP="00B34202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7D4CB704" wp14:editId="03160C1E">
                  <wp:extent cx="1958288" cy="94922"/>
                  <wp:effectExtent l="0" t="0" r="0" b="0"/>
                  <wp:docPr id="100025" name="Picture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7124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39ECA" w14:textId="77777777" w:rsidR="007A5949" w:rsidRDefault="007A5949" w:rsidP="007A5949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Technical issues analysis</w:t>
            </w:r>
          </w:p>
          <w:p w14:paraId="7DCD9D2C" w14:textId="0487627B" w:rsidR="007A5949" w:rsidRDefault="007A5949" w:rsidP="007A5949">
            <w:pPr>
              <w:pStyle w:val="ratvcontainer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41442EEE" wp14:editId="6FC944F0">
                  <wp:extent cx="1958288" cy="94922"/>
                  <wp:effectExtent l="0" t="0" r="0" b="0"/>
                  <wp:docPr id="100003" name="Picture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2962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985EE" w14:textId="77777777" w:rsidR="005C063B" w:rsidRDefault="005C063B" w:rsidP="005C063B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Customer service</w:t>
            </w:r>
          </w:p>
          <w:p w14:paraId="5523CCE8" w14:textId="75AFA776" w:rsidR="005C063B" w:rsidRDefault="005C063B" w:rsidP="005C063B">
            <w:pPr>
              <w:pStyle w:val="ratvcontainer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978CB21" wp14:editId="0A158B95">
                  <wp:extent cx="1958288" cy="94922"/>
                  <wp:effectExtent l="0" t="0" r="0" b="0"/>
                  <wp:docPr id="100011" name="Picture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9573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95E65" w14:textId="77777777" w:rsidR="000066E4" w:rsidRDefault="000066E4" w:rsidP="000066E4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lastRenderedPageBreak/>
              <w:t>Business operations</w:t>
            </w:r>
          </w:p>
          <w:p w14:paraId="17371918" w14:textId="77777777" w:rsidR="000066E4" w:rsidRDefault="000066E4" w:rsidP="000066E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F66DE40" wp14:editId="08692195">
                  <wp:extent cx="1958288" cy="94922"/>
                  <wp:effectExtent l="0" t="0" r="0" b="0"/>
                  <wp:docPr id="100010" name="Picture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3389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3AEB6" w14:textId="77777777" w:rsidR="000066E4" w:rsidRDefault="000066E4" w:rsidP="000066E4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Team building</w:t>
            </w:r>
          </w:p>
          <w:p w14:paraId="5512373C" w14:textId="6039A9DB" w:rsidR="000066E4" w:rsidRDefault="000066E4" w:rsidP="000066E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3F58371" wp14:editId="7CC03122">
                  <wp:extent cx="1958288" cy="94922"/>
                  <wp:effectExtent l="0" t="0" r="0" b="0"/>
                  <wp:docPr id="100014" name="Picture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36182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4B5F5" w14:textId="77777777" w:rsidR="00AE78B4" w:rsidRDefault="00AE78B4" w:rsidP="00AE78B4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Digital Marketing</w:t>
            </w:r>
          </w:p>
          <w:p w14:paraId="3BB57E5A" w14:textId="37934C99" w:rsidR="00AE78B4" w:rsidRDefault="00AE78B4" w:rsidP="00AE78B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CBD1065" wp14:editId="3C2ADA65">
                  <wp:extent cx="1958288" cy="94922"/>
                  <wp:effectExtent l="0" t="0" r="0" b="0"/>
                  <wp:docPr id="100015" name="Picture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2776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8350F" w14:textId="77777777" w:rsidR="00DB2824" w:rsidRDefault="00DB2824" w:rsidP="00DB2824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Basic IT support</w:t>
            </w:r>
          </w:p>
          <w:p w14:paraId="3C087244" w14:textId="77777777" w:rsidR="00DB2824" w:rsidRDefault="00DB2824" w:rsidP="00DB282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2B14712C" wp14:editId="4A466FFD">
                  <wp:extent cx="1958288" cy="94922"/>
                  <wp:effectExtent l="0" t="0" r="0" b="0"/>
                  <wp:docPr id="100032" name="Picture 10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35327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84E74" w14:textId="77777777" w:rsidR="000066E4" w:rsidRDefault="000066E4" w:rsidP="005C063B">
            <w:pPr>
              <w:pStyle w:val="ratvcontainer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3D52692E" w14:textId="77777777" w:rsidR="009340A8" w:rsidRDefault="009340A8" w:rsidP="009340A8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9340A8" w14:paraId="35D4F1B6" w14:textId="77777777" w:rsidTr="00F46A32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1D99F190" w14:textId="5C763BF6" w:rsidR="009340A8" w:rsidRDefault="009340A8" w:rsidP="009340A8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Hard Skills</w:t>
                  </w:r>
                </w:p>
              </w:tc>
            </w:tr>
          </w:tbl>
          <w:p w14:paraId="17493A58" w14:textId="77777777" w:rsidR="001A5928" w:rsidRDefault="001A5928" w:rsidP="001A5928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Coding</w:t>
            </w:r>
          </w:p>
          <w:p w14:paraId="0C2F8D37" w14:textId="587583D7" w:rsidR="001A5928" w:rsidRPr="001A5928" w:rsidRDefault="001A5928" w:rsidP="001A5928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6B39F48E" wp14:editId="2967E2F3">
                  <wp:extent cx="1958288" cy="94922"/>
                  <wp:effectExtent l="0" t="0" r="0" b="0"/>
                  <wp:docPr id="100029" name="Picture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1569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95CC" w14:textId="7FD0E6B4" w:rsidR="00EF4DA4" w:rsidRDefault="00EF4DA4" w:rsidP="00EF4DA4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B92930"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 xml:space="preserve">Frontend (UI/UX) 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- </w:t>
            </w: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VueJs</w:t>
            </w:r>
            <w:proofErr w:type="spellEnd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| React | </w:t>
            </w: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NextJs</w:t>
            </w:r>
            <w:proofErr w:type="spellEnd"/>
          </w:p>
          <w:p w14:paraId="64B09D0E" w14:textId="77777777" w:rsidR="00EF4DA4" w:rsidRDefault="00EF4DA4" w:rsidP="00EF4DA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FB37276" wp14:editId="423ACC58">
                  <wp:extent cx="1958288" cy="94922"/>
                  <wp:effectExtent l="0" t="0" r="0" b="0"/>
                  <wp:docPr id="100034" name="Picture 100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8606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61C24" w14:textId="77777777" w:rsidR="00EF4DA4" w:rsidRDefault="00EF4DA4" w:rsidP="00EF4DA4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Ajax/JSON | jQuery | JavaScript</w:t>
            </w:r>
          </w:p>
          <w:p w14:paraId="41F28D29" w14:textId="77777777" w:rsidR="00EF4DA4" w:rsidRDefault="00EF4DA4" w:rsidP="00EF4DA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64BE1DA4" wp14:editId="6C83F5F7">
                  <wp:extent cx="1958288" cy="94922"/>
                  <wp:effectExtent l="0" t="0" r="0" b="0"/>
                  <wp:docPr id="100035" name="Picture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743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E2FF2" w14:textId="77777777" w:rsidR="00EF4DA4" w:rsidRDefault="00EF4DA4" w:rsidP="00EF4DA4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Tailwind | CSS | Bootstrap| HTML5 </w:t>
            </w:r>
          </w:p>
          <w:p w14:paraId="4E22066B" w14:textId="77777777" w:rsidR="00EF4DA4" w:rsidRDefault="00EF4DA4" w:rsidP="00EF4DA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D7FF952" wp14:editId="518C8A8A">
                  <wp:extent cx="1958288" cy="94922"/>
                  <wp:effectExtent l="0" t="0" r="0" b="0"/>
                  <wp:docPr id="100036" name="Picture 10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7647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D16DC" w14:textId="77777777" w:rsidR="00EF4DA4" w:rsidRDefault="00EF4DA4" w:rsidP="00EF4DA4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MySQL | PDO </w:t>
            </w:r>
          </w:p>
          <w:p w14:paraId="30429D30" w14:textId="77777777" w:rsidR="00EF4DA4" w:rsidRDefault="00EF4DA4" w:rsidP="00EF4DA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7ABC27A" wp14:editId="33507CD7">
                  <wp:extent cx="1958288" cy="94922"/>
                  <wp:effectExtent l="0" t="0" r="0" b="0"/>
                  <wp:docPr id="100037" name="Picture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8302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4F4CF" w14:textId="77777777" w:rsidR="00EF4DA4" w:rsidRDefault="00EF4DA4" w:rsidP="00EF4DA4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Figma | Sketch | Photoshop</w:t>
            </w:r>
          </w:p>
          <w:p w14:paraId="1B806FC9" w14:textId="77777777" w:rsidR="00EF4DA4" w:rsidRDefault="00EF4DA4" w:rsidP="00EF4DA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1D218A0" wp14:editId="640787C4">
                  <wp:extent cx="1958288" cy="94922"/>
                  <wp:effectExtent l="0" t="0" r="0" b="0"/>
                  <wp:docPr id="100038" name="Picture 100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3241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298B" w14:textId="77777777" w:rsidR="00EF4DA4" w:rsidRDefault="00EF4DA4" w:rsidP="00EF4DA4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Git/GitHub</w:t>
            </w:r>
          </w:p>
          <w:p w14:paraId="103F83D4" w14:textId="77777777" w:rsidR="00EF4DA4" w:rsidRDefault="00EF4DA4" w:rsidP="00EF4DA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FF05BA6" wp14:editId="12F8A2EF">
                  <wp:extent cx="1958288" cy="94922"/>
                  <wp:effectExtent l="0" t="0" r="0" b="0"/>
                  <wp:docPr id="100026" name="Picture 10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4106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116AF" w14:textId="77777777" w:rsidR="00EF4DA4" w:rsidRDefault="00EF4DA4" w:rsidP="00EF4DA4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Vs Code | Atom | Sublime | </w:t>
            </w: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Codelobster</w:t>
            </w:r>
            <w:proofErr w:type="spellEnd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| Notepad++ | Komodo Edit</w:t>
            </w:r>
          </w:p>
          <w:p w14:paraId="071850EF" w14:textId="7D30001E" w:rsidR="00EF4DA4" w:rsidRDefault="00EF4DA4" w:rsidP="00EF4DA4">
            <w:pPr>
              <w:pStyle w:val="ratvcontainer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678F6411" wp14:editId="02FED7B1">
                  <wp:extent cx="1958288" cy="94922"/>
                  <wp:effectExtent l="0" t="0" r="0" b="0"/>
                  <wp:docPr id="100043" name="Picture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948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B9E66" w14:textId="77777777" w:rsidR="00A32B69" w:rsidRDefault="00D20D54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SEO/PPC </w:t>
            </w:r>
          </w:p>
          <w:p w14:paraId="49185950" w14:textId="77777777" w:rsidR="00A32B69" w:rsidRDefault="00D20D5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F14083C" wp14:editId="1E8CC2DC">
                  <wp:extent cx="1958288" cy="94922"/>
                  <wp:effectExtent l="0" t="0" r="0" b="0"/>
                  <wp:docPr id="100019" name="Picture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663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73CFC" w14:textId="77777777" w:rsidR="00A32B69" w:rsidRDefault="00D20D54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E-Commerce</w:t>
            </w:r>
          </w:p>
          <w:p w14:paraId="6A5B711A" w14:textId="77777777" w:rsidR="00A32B69" w:rsidRDefault="00D20D5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91C3C54" wp14:editId="6B432427">
                  <wp:extent cx="1958288" cy="94922"/>
                  <wp:effectExtent l="0" t="0" r="0" b="0"/>
                  <wp:docPr id="100028" name="Picture 100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8643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02505" w14:textId="0E5E8A38" w:rsidR="00A32B69" w:rsidRDefault="00D20D54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lastRenderedPageBreak/>
              <w:t>Web De</w:t>
            </w:r>
            <w:r w:rsidR="00EE0B1F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velopment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 </w:t>
            </w:r>
          </w:p>
          <w:p w14:paraId="7E2912D2" w14:textId="67FC8E84" w:rsidR="00A32B69" w:rsidRDefault="00D20D5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60D8EAC" wp14:editId="6127429C">
                  <wp:extent cx="1958288" cy="94922"/>
                  <wp:effectExtent l="0" t="0" r="0" b="0"/>
                  <wp:docPr id="100031" name="Picture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9279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DD401" w14:textId="77777777" w:rsidR="004B5E52" w:rsidRDefault="004B5E52" w:rsidP="004B5E52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Network Infrastructure Monitoring</w:t>
            </w:r>
          </w:p>
          <w:p w14:paraId="27BB0A6C" w14:textId="77777777" w:rsidR="004B5E52" w:rsidRDefault="004B5E52" w:rsidP="004B5E52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4D8BA5D4" wp14:editId="016592A2">
                  <wp:extent cx="1958288" cy="94922"/>
                  <wp:effectExtent l="0" t="0" r="0" b="0"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45301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45F6D" w14:textId="77777777" w:rsidR="004B5E52" w:rsidRDefault="004B5E52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6CEAED82" w14:textId="1FDCC099" w:rsidR="00BE408F" w:rsidRDefault="00D20D54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A32B69" w14:paraId="0A34FF9F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4CE1B6F7" w14:textId="530535F5" w:rsidR="00A32B69" w:rsidRDefault="00585FDA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Frameworks</w:t>
                  </w:r>
                </w:p>
              </w:tc>
            </w:tr>
          </w:tbl>
          <w:p w14:paraId="2E3F1ABB" w14:textId="77777777" w:rsidR="00A32B69" w:rsidRDefault="00D20D54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45F1329A" w14:textId="77777777" w:rsidR="00A32B69" w:rsidRDefault="00D20D54">
            <w:pPr>
              <w:pStyle w:val="p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PHP/Laravel</w:t>
            </w:r>
          </w:p>
          <w:p w14:paraId="512F2066" w14:textId="77777777" w:rsidR="00A32B69" w:rsidRDefault="00D20D5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25AE847A" wp14:editId="331D05FA">
                  <wp:extent cx="1958288" cy="94922"/>
                  <wp:effectExtent l="0" t="0" r="0" b="0"/>
                  <wp:docPr id="100033" name="Picture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366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BF065" w14:textId="77777777" w:rsidR="00B70CBD" w:rsidRDefault="00B70CBD" w:rsidP="00B70CBD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CodeIgniter </w:t>
            </w:r>
          </w:p>
          <w:p w14:paraId="17FADCD2" w14:textId="17D363B3" w:rsidR="006F3C4A" w:rsidRDefault="00B70CBD" w:rsidP="00B70CBD">
            <w:pPr>
              <w:pStyle w:val="ratvcontainer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26BFA34" wp14:editId="536A590F">
                  <wp:extent cx="1958288" cy="94922"/>
                  <wp:effectExtent l="0" t="0" r="0" b="0"/>
                  <wp:docPr id="100039" name="Picture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9227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ADD5A" w14:textId="77777777" w:rsidR="00A82846" w:rsidRDefault="00A82846" w:rsidP="00A82846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WordPress </w:t>
            </w:r>
          </w:p>
          <w:p w14:paraId="0DF6301F" w14:textId="2D9E586B" w:rsidR="006F3C4A" w:rsidRDefault="006F3C4A" w:rsidP="00C14F50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Heading1Char"/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B7B107F" wp14:editId="3B34DFAF">
                  <wp:extent cx="1958288" cy="9492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8302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C6F1F" w14:textId="77777777" w:rsidR="00A32B69" w:rsidRDefault="00A32B69" w:rsidP="00EF4DA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722FB254" w14:textId="13D821D2" w:rsidR="00A32B69" w:rsidRPr="00DE4B1A" w:rsidRDefault="00D20D54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DE4B1A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lastRenderedPageBreak/>
              <w:t> </w:t>
            </w:r>
          </w:p>
          <w:p w14:paraId="77EBBC05" w14:textId="6469067F" w:rsidR="0073105D" w:rsidRDefault="00D20D54" w:rsidP="0073105D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DE4B1A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I am a</w:t>
            </w:r>
            <w:r w:rsidR="001A3A81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creative</w:t>
            </w:r>
            <w:r w:rsidRPr="00DE4B1A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full-stack</w:t>
            </w:r>
            <w:r w:rsidR="00655FAD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Pr="00DE4B1A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engineer with </w:t>
            </w:r>
            <w:r w:rsidR="000E178D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more than</w:t>
            </w:r>
            <w:r w:rsidRPr="00DE4B1A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="0093223A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8</w:t>
            </w:r>
            <w:r w:rsidRPr="00DE4B1A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years of experience</w:t>
            </w:r>
            <w:r w:rsidR="009A73E9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. </w:t>
            </w:r>
            <w:r w:rsidR="0059729F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In my current position, </w:t>
            </w:r>
            <w:r w:rsidR="001153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I helped refactorize and i</w:t>
            </w:r>
            <w:r w:rsidR="00115356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ncreas</w:t>
            </w:r>
            <w:r w:rsidR="001153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ed</w:t>
            </w:r>
            <w:r w:rsidR="00115356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</w:t>
            </w:r>
            <w:r w:rsidR="00E07823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the </w:t>
            </w:r>
            <w:r w:rsidR="00115356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code-efficiency of</w:t>
            </w:r>
            <w:r w:rsidR="001153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an e-Learning</w:t>
            </w:r>
            <w:r w:rsidR="00115356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</w:t>
            </w:r>
            <w:r w:rsidR="001153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software</w:t>
            </w:r>
            <w:r w:rsidR="00115356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by </w:t>
            </w:r>
            <w:r w:rsidR="001153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80-90</w:t>
            </w:r>
            <w:r w:rsidR="00115356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%</w:t>
            </w:r>
            <w:r w:rsidR="001153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using </w:t>
            </w:r>
            <w:r w:rsidR="008173F2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PHP/</w:t>
            </w:r>
            <w:r w:rsidR="001153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Laravel framework and its </w:t>
            </w:r>
            <w:r w:rsidR="000E1453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advanced</w:t>
            </w:r>
            <w:r w:rsidR="001153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practices</w:t>
            </w:r>
            <w:r w:rsidR="00642817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, a</w:t>
            </w:r>
            <w:r w:rsidR="00A52A7D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nd</w:t>
            </w:r>
            <w:r w:rsidR="00847803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by </w:t>
            </w:r>
            <w:r w:rsidR="0059729F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ensuring that all projects are c</w:t>
            </w:r>
            <w:r w:rsidR="0059729F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omplet</w:t>
            </w:r>
            <w:r w:rsidR="0059729F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ed</w:t>
            </w:r>
            <w:r w:rsidR="0059729F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within deadlines, </w:t>
            </w:r>
            <w:r w:rsidR="00F606F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helping to boost client retention and </w:t>
            </w:r>
            <w:r w:rsidR="0059729F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satisfaction</w:t>
            </w:r>
            <w:r w:rsidR="00F606F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more</w:t>
            </w:r>
            <w:r w:rsidR="00055CFD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.</w:t>
            </w:r>
            <w:r w:rsidR="007C42B7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</w:t>
            </w:r>
            <w:r w:rsidR="007A22F7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I</w:t>
            </w:r>
            <w:r w:rsidR="00645CEA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n my previous </w:t>
            </w:r>
            <w:r w:rsidR="00D741FC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freelance </w:t>
            </w:r>
            <w:r w:rsidR="00645CEA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accomplishments, </w:t>
            </w:r>
            <w:proofErr w:type="spellStart"/>
            <w:r w:rsidR="00645CEA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i</w:t>
            </w:r>
            <w:proofErr w:type="spellEnd"/>
            <w:r w:rsidR="007A22F7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</w:t>
            </w:r>
            <w:r w:rsidR="00D741FC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led</w:t>
            </w:r>
            <w:r w:rsidR="007A22F7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</w:t>
            </w:r>
            <w:r w:rsidR="00D741FC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various</w:t>
            </w:r>
            <w:r w:rsidR="00244E5D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frontend </w:t>
            </w:r>
            <w:r w:rsidR="00244E5D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user experience</w:t>
            </w:r>
            <w:r w:rsidR="002C0ACB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projects</w:t>
            </w:r>
            <w:r w:rsidR="00244E5D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</w:t>
            </w:r>
            <w:r w:rsidR="008706F0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that increased the responsiveness of more than</w:t>
            </w:r>
            <w:r w:rsidR="00244E5D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</w:t>
            </w:r>
            <w:r w:rsidR="00244E5D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8</w:t>
            </w:r>
            <w:r w:rsidR="00244E5D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5%</w:t>
            </w:r>
            <w:r w:rsidR="00244E5D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of the company’s products using React</w:t>
            </w:r>
            <w:r w:rsidR="00F81F13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.j</w:t>
            </w:r>
            <w:r w:rsidR="00244E5D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s librar</w:t>
            </w:r>
            <w:r w:rsidR="004B037C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y, NEXT.js, Tailwind </w:t>
            </w:r>
            <w:r w:rsidR="00A6420D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CSS</w:t>
            </w:r>
            <w:r w:rsidR="00A86998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,</w:t>
            </w:r>
            <w:r w:rsidR="004F2CEB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</w:t>
            </w:r>
            <w:r w:rsidR="00066C99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p</w:t>
            </w:r>
            <w:r w:rsidR="00066C99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rototyp</w:t>
            </w:r>
            <w:r w:rsidR="00EB575F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ing</w:t>
            </w:r>
            <w:r w:rsidR="00066C99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and deploy</w:t>
            </w:r>
            <w:r w:rsidR="00EB575F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ing</w:t>
            </w:r>
            <w:r w:rsidR="00066C99" w:rsidRPr="00085656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an average of 25% new product features with higher performance than </w:t>
            </w:r>
            <w:r w:rsidR="00066C99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usual</w:t>
            </w:r>
            <w:r w:rsidR="00765627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.</w:t>
            </w:r>
            <w:r w:rsidR="00865C65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br/>
            </w:r>
            <w:r w:rsidRPr="00DE4B1A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Having the kind of experience that you</w:t>
            </w:r>
            <w:r w:rsidR="00D309C1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might be</w:t>
            </w:r>
            <w:r w:rsidRPr="00DE4B1A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looking </w:t>
            </w:r>
            <w:r w:rsidR="00B803F8" w:rsidRPr="00DE4B1A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for;</w:t>
            </w:r>
            <w:r w:rsidRPr="00DE4B1A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="002D0398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I am e</w:t>
            </w:r>
            <w:r w:rsidR="00D309C1" w:rsidRPr="00D309C1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ager </w:t>
            </w:r>
            <w:r w:rsidR="002D0398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and enthusiastic </w:t>
            </w:r>
            <w:r w:rsidR="00D309C1" w:rsidRPr="00D309C1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to </w:t>
            </w:r>
            <w:r w:rsidR="00B803F8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work with you</w:t>
            </w:r>
            <w:r w:rsidR="00D309C1" w:rsidRPr="00D309C1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="00E40324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and help build</w:t>
            </w:r>
            <w:r w:rsidR="00D309C1" w:rsidRPr="00D309C1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reliable products for </w:t>
            </w:r>
            <w:r w:rsidR="00962B6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your </w:t>
            </w:r>
            <w:r w:rsidR="00C80639" w:rsidRPr="00D309C1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business’s</w:t>
            </w:r>
            <w:r w:rsidR="00962B6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needs.</w:t>
            </w:r>
            <w:r w:rsidR="0073105D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</w:p>
          <w:p w14:paraId="6A445F2F" w14:textId="7764FA85" w:rsidR="00A32B69" w:rsidRDefault="00463130" w:rsidP="0073105D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Feel free to take a walk through</w:t>
            </w:r>
            <w:r w:rsidR="007B45AD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some of</w:t>
            </w:r>
            <w:r w:rsidR="0037338B" w:rsidRPr="0037338B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my </w:t>
            </w:r>
            <w:r w:rsidR="00690714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recent</w:t>
            </w:r>
            <w:r w:rsidR="0037338B" w:rsidRPr="0037338B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projects </w:t>
            </w:r>
            <w:r w:rsidR="00663BDC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on my personal portfolio website</w:t>
            </w:r>
            <w:r w:rsidR="003748DA"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2E58"/>
                <w:sz w:val="32"/>
                <w:szCs w:val="32"/>
                <w:shd w:val="clear" w:color="auto" w:fill="auto"/>
              </w:rPr>
              <w:t xml:space="preserve"> </w:t>
            </w:r>
            <w:hyperlink r:id="rId11" w:history="1">
              <w:r w:rsidR="0037338B" w:rsidRPr="00491CEF">
                <w:rPr>
                  <w:rStyle w:val="Hyperlink"/>
                  <w:rFonts w:ascii="Century Gothic" w:eastAsia="Century Gothic" w:hAnsi="Century Gothic" w:cs="Century Gothic"/>
                  <w:spacing w:val="4"/>
                  <w:sz w:val="20"/>
                  <w:szCs w:val="20"/>
                </w:rPr>
                <w:t>https://www.femiajao.info</w:t>
              </w:r>
            </w:hyperlink>
          </w:p>
          <w:p w14:paraId="56BE039E" w14:textId="77777777" w:rsidR="0037338B" w:rsidRPr="0037338B" w:rsidRDefault="0037338B" w:rsidP="0037338B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A32B69" w14:paraId="331E4AA2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5C047C38" w14:textId="644B79A2" w:rsidR="00A32B69" w:rsidRPr="003748DA" w:rsidRDefault="00D20D54" w:rsidP="003748DA">
                  <w:pPr>
                    <w:pStyle w:val="p"/>
                    <w:pBdr>
                      <w:left w:val="none" w:sz="0" w:space="15" w:color="auto"/>
                      <w:right w:val="none" w:sz="0" w:space="15" w:color="auto"/>
                    </w:pBdr>
                    <w:spacing w:line="360" w:lineRule="atLeast"/>
                    <w:ind w:left="300" w:right="300"/>
                    <w:rPr>
                      <w:rStyle w:val="divdocumentleft-boxdivsectiontitle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  <w:r w:rsidR="003748DA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 xml:space="preserve">      </w:t>
                  </w:r>
                </w:p>
              </w:tc>
            </w:tr>
          </w:tbl>
          <w:p w14:paraId="1D1C23D0" w14:textId="77777777" w:rsidR="0075680F" w:rsidRDefault="00D20D5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75680F" w14:paraId="5B2025ED" w14:textId="77777777" w:rsidTr="002A4A5C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96B19C" w14:textId="77777777" w:rsidR="0075680F" w:rsidRDefault="0075680F" w:rsidP="0075680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F289FB7" w14:textId="2B2ACFA6" w:rsidR="0075680F" w:rsidRDefault="00BC133B" w:rsidP="0075680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</w:t>
                  </w:r>
                  <w:r w:rsidR="00172CFD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0</w:t>
                  </w:r>
                  <w:r w:rsidR="004A29A6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 xml:space="preserve"> Current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83F47E" w14:textId="1DE884E8" w:rsidR="0075680F" w:rsidRDefault="0075680F" w:rsidP="0075680F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47446A" w14:textId="2DAED8DC" w:rsidR="0075680F" w:rsidRPr="00CF2E70" w:rsidRDefault="00783651" w:rsidP="00CF2E70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Métier</w:t>
                  </w:r>
                  <w:r w:rsidR="00CF2E7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 Digital Solutions </w:t>
                  </w:r>
                  <w:r w:rsidR="00CF2E70" w:rsidRPr="00CF2E70">
                    <w:rPr>
                      <w:rStyle w:val="span"/>
                      <w:rFonts w:eastAsia="Century Gothic"/>
                      <w:i/>
                      <w:iCs/>
                      <w:sz w:val="20"/>
                      <w:szCs w:val="20"/>
                    </w:rPr>
                    <w:t>(</w:t>
                  </w:r>
                  <w:r w:rsidR="002F6B64">
                    <w:rPr>
                      <w:rStyle w:val="span"/>
                      <w:rFonts w:eastAsia="Century Gothic"/>
                      <w:i/>
                      <w:iCs/>
                      <w:sz w:val="20"/>
                      <w:szCs w:val="20"/>
                    </w:rPr>
                    <w:t>https://metierdigitals.com</w:t>
                  </w:r>
                  <w:r w:rsidR="00CF2E70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6"/>
                      <w:szCs w:val="16"/>
                    </w:rPr>
                    <w:t>)</w:t>
                  </w:r>
                </w:p>
                <w:p w14:paraId="285207A5" w14:textId="4CB7630F" w:rsidR="00FC6B8A" w:rsidRPr="001440E8" w:rsidRDefault="00E50791" w:rsidP="009D704B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Responsibilities</w:t>
                  </w:r>
                  <w:r w:rsidR="00CF2E70" w:rsidRPr="002F6B64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  <w:r w:rsidR="00CF2E7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CF2E7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</w:t>
                  </w:r>
                  <w:r w:rsidR="00CF2E70" w:rsidRPr="00CF2E7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 a software engineer and product manager consultant</w:t>
                  </w:r>
                  <w:r w:rsidR="009D704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 w:rsidR="00336B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play a key and multiple roles</w:t>
                  </w:r>
                  <w:r w:rsidR="00992B8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with th</w:t>
                  </w:r>
                  <w:r w:rsidR="00BD5DA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</w:t>
                  </w:r>
                  <w:r w:rsidR="00992B8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start-up</w:t>
                  </w:r>
                  <w:r w:rsidR="00336B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  <w:r w:rsidR="001A4811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EA30BC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First a</w:t>
                  </w:r>
                  <w:r w:rsidR="001A4811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 a 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</w:t>
                  </w:r>
                  <w:r w:rsidR="001A4811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oftware 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engineer</w:t>
                  </w:r>
                  <w:r w:rsidR="00EA30BC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; I</w:t>
                  </w:r>
                  <w:r w:rsidR="00B963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juggl</w:t>
                  </w:r>
                  <w:r w:rsidR="009A6588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</w:t>
                  </w:r>
                  <w:r w:rsidR="00B963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over a number of web projects</w:t>
                  </w:r>
                  <w:r w:rsidR="002177A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</w:t>
                  </w:r>
                  <w:r w:rsidR="00B963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was</w:t>
                  </w:r>
                  <w:r w:rsidR="00D70EB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solely</w:t>
                  </w:r>
                  <w:r w:rsidR="00B963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responsible for creating a team</w:t>
                  </w:r>
                  <w:r w:rsidR="005C75C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2B39ED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</w:t>
                  </w:r>
                  <w:r w:rsidR="00B963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rom laying the foundation of the various projects</w:t>
                  </w:r>
                  <w:r w:rsidR="00456383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18167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and ensuring that they got</w:t>
                  </w:r>
                  <w:r w:rsidR="00B963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into completion</w:t>
                  </w:r>
                  <w:r w:rsidR="007625E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 a</w:t>
                  </w:r>
                  <w:r w:rsidR="00032C2A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ssigning tasks to the team and much more</w:t>
                  </w:r>
                  <w:r w:rsidR="009520A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  <w:r w:rsidR="00F85F8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By ensuring</w:t>
                  </w:r>
                  <w:r w:rsidR="0042472D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C0257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some</w:t>
                  </w:r>
                  <w:r w:rsidR="0042472D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necessary coding requirements for</w:t>
                  </w:r>
                  <w:r w:rsidR="009F671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product designs,</w:t>
                  </w:r>
                  <w:r w:rsidR="0042472D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 produced mock-ups and prototypes</w:t>
                  </w:r>
                  <w:r w:rsidR="003405C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that were </w:t>
                  </w:r>
                  <w:r w:rsidR="0042472D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optimized towards </w:t>
                  </w:r>
                  <w:r w:rsidR="00EB47C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achieving a standard </w:t>
                  </w:r>
                  <w:r w:rsidR="00DE6C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result</w:t>
                  </w:r>
                  <w:r w:rsidR="0022239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45CDA6EE" w14:textId="77777777" w:rsidR="00AE2278" w:rsidRPr="00AE2278" w:rsidRDefault="00AE2278" w:rsidP="00AE2278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span"/>
                      <w:rFonts w:eastAsia="Century Gothic"/>
                      <w:b/>
                      <w:bCs/>
                    </w:rPr>
                  </w:pPr>
                  <w:r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>Key Achievements:</w:t>
                  </w:r>
                  <w:r w:rsidRPr="00AE2278">
                    <w:rPr>
                      <w:rStyle w:val="span"/>
                      <w:rFonts w:eastAsia="Century Gothic"/>
                      <w:b/>
                      <w:bCs/>
                    </w:rPr>
                    <w:t xml:space="preserve"> </w:t>
                  </w:r>
                </w:p>
                <w:p w14:paraId="5151AE09" w14:textId="78D07FDB" w:rsidR="00FC6B8A" w:rsidRPr="00AE2278" w:rsidRDefault="005B507E" w:rsidP="009D704B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</w:pPr>
                  <w:r w:rsidRPr="00AE227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Software </w:t>
                  </w:r>
                  <w:r w:rsidR="007346DD" w:rsidRPr="00AE227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Development</w:t>
                  </w:r>
                  <w:r w:rsidR="0057109B" w:rsidRPr="00AE227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:</w:t>
                  </w:r>
                </w:p>
                <w:p w14:paraId="4659C82B" w14:textId="12203CA6" w:rsidR="005B507E" w:rsidRPr="00085656" w:rsidRDefault="002854F2" w:rsidP="005B507E">
                  <w:pPr>
                    <w:pStyle w:val="divdocumentright-boxsectionexperiencesinglecolumnpaddedline"/>
                    <w:numPr>
                      <w:ilvl w:val="0"/>
                      <w:numId w:val="4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I refactorized </w:t>
                  </w:r>
                  <w:r w:rsidR="009934B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and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</w:t>
                  </w:r>
                  <w:r w:rsidR="005B507E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ncreas</w:t>
                  </w:r>
                  <w:r w:rsidR="009934B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ed the</w:t>
                  </w:r>
                  <w:r w:rsidR="005B507E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code-efficiency of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an e-Learning</w:t>
                  </w:r>
                  <w:r w:rsidR="005B507E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software</w:t>
                  </w:r>
                  <w:r w:rsidR="005B507E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by </w:t>
                  </w:r>
                  <w:r w:rsidR="0081150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80-90</w:t>
                  </w:r>
                  <w:r w:rsidR="005B507E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%</w:t>
                  </w:r>
                  <w:r w:rsidR="00B25C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from </w:t>
                  </w:r>
                  <w:r w:rsidR="004B2CC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function</w:t>
                  </w:r>
                  <w:r w:rsidR="00115E3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al</w:t>
                  </w:r>
                  <w:r w:rsidR="004B2CC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-based</w:t>
                  </w:r>
                  <w:r w:rsidR="00B25C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cod</w:t>
                  </w:r>
                  <w:r w:rsidR="00115E3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ing approach</w:t>
                  </w:r>
                  <w:r w:rsidR="00B25C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 a more advanced </w:t>
                  </w:r>
                  <w:r w:rsidR="000476E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coding </w:t>
                  </w:r>
                  <w:r w:rsidR="00B25C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structure using Laravel framework</w:t>
                  </w:r>
                  <w:r w:rsidR="000476E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its best practices</w:t>
                  </w:r>
                  <w:r w:rsidR="00B25C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25B92699" w14:textId="5AFD6E2D" w:rsidR="005B507E" w:rsidRPr="00C92B24" w:rsidRDefault="00AE7353" w:rsidP="00C92B24">
                  <w:pPr>
                    <w:pStyle w:val="divdocumentright-boxsectionexperiencesinglecolumnpaddedline"/>
                    <w:numPr>
                      <w:ilvl w:val="0"/>
                      <w:numId w:val="4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Due to the use</w:t>
                  </w:r>
                  <w:r w:rsidR="0017518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of some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outdated </w:t>
                  </w:r>
                  <w:r w:rsidR="003114D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design pattern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 the software security was a major con</w:t>
                  </w:r>
                  <w:r w:rsidR="00306F6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straint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. </w:t>
                  </w:r>
                  <w:r w:rsidR="00306F6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b</w:t>
                  </w:r>
                  <w:r w:rsidR="00306F6A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uilt</w:t>
                  </w:r>
                  <w:r w:rsidR="00306F6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306F6A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security into </w:t>
                  </w:r>
                  <w:r w:rsidR="00306F6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the</w:t>
                  </w:r>
                  <w:r w:rsidR="00306F6A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product features to achieve 100% compliance with industry best practices.</w:t>
                  </w:r>
                  <w:r w:rsid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P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r</w:t>
                  </w:r>
                  <w:r w:rsidR="005B507E" w:rsidRP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educed security breaches by </w:t>
                  </w:r>
                  <w:r w:rsidR="00B65084" w:rsidRP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100</w:t>
                  </w:r>
                  <w:r w:rsidR="005B507E" w:rsidRP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% </w:t>
                  </w:r>
                  <w:r w:rsidR="00B65084" w:rsidRP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to ensure that school, </w:t>
                  </w:r>
                  <w:r w:rsidR="00B65084" w:rsidRP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teachers, parents and student information are not left vulnerable.</w:t>
                  </w:r>
                </w:p>
                <w:p w14:paraId="5A984CBF" w14:textId="61602903" w:rsidR="007520D3" w:rsidRDefault="00E215D9" w:rsidP="007520D3">
                  <w:pPr>
                    <w:pStyle w:val="divdocumentright-boxsectionexperiencesinglecolumnpaddedline"/>
                    <w:numPr>
                      <w:ilvl w:val="0"/>
                      <w:numId w:val="4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helped p</w:t>
                  </w:r>
                  <w:r w:rsidR="00EC6B6D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rototyped</w:t>
                  </w:r>
                  <w:r w:rsidR="0048042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deployed</w:t>
                  </w:r>
                  <w:r w:rsidR="00EC6B6D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 average of 25% new product features </w:t>
                  </w:r>
                  <w:r w:rsidR="00480426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with higher performance than </w:t>
                  </w:r>
                  <w:r w:rsidR="00D275D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usual</w:t>
                  </w:r>
                  <w:r w:rsidR="00480426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41124D5A" w14:textId="77777777" w:rsidR="00026F98" w:rsidRPr="00FB6C56" w:rsidRDefault="00026F98" w:rsidP="00026F98">
                  <w:pPr>
                    <w:pStyle w:val="divdocumentright-boxsectionexperiencesinglecolumnpaddedline"/>
                    <w:spacing w:line="360" w:lineRule="atLeast"/>
                    <w:ind w:left="72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6"/>
                      <w:szCs w:val="6"/>
                    </w:rPr>
                  </w:pPr>
                </w:p>
                <w:p w14:paraId="7785E5DD" w14:textId="5F9A1FFD" w:rsidR="00B01F15" w:rsidRPr="00AE2278" w:rsidRDefault="00B01F15" w:rsidP="00B01F15">
                  <w:pPr>
                    <w:pStyle w:val="divdocumentright-boxsectionexperiencesinglecolumnpaddedline"/>
                    <w:spacing w:line="360" w:lineRule="atLeast"/>
                    <w:ind w:left="36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 w:rsidRPr="00AE227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UI/UX</w:t>
                  </w:r>
                  <w:r w:rsidR="0057109B" w:rsidRPr="00AE227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</w:p>
                <w:p w14:paraId="3A64342D" w14:textId="4F60461A" w:rsidR="009A410E" w:rsidRPr="009A410E" w:rsidRDefault="009A410E" w:rsidP="009A410E">
                  <w:pPr>
                    <w:pStyle w:val="divdocumentright-boxsectionexperiencesinglecolumnpaddedline"/>
                    <w:numPr>
                      <w:ilvl w:val="0"/>
                      <w:numId w:val="4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</w:t>
                  </w:r>
                  <w:r w:rsidR="00DA240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</w:t>
                  </w:r>
                  <w:r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ncreased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the frontend </w:t>
                  </w:r>
                  <w:r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user experience scores by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8</w:t>
                  </w:r>
                  <w:r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5% for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the</w:t>
                  </w:r>
                  <w:r w:rsidR="00C445F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company’s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major products</w:t>
                  </w:r>
                  <w:r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0760810" w14:textId="6AA07277" w:rsidR="00E541D2" w:rsidRPr="00480426" w:rsidRDefault="00E227C0" w:rsidP="00480426">
                  <w:pPr>
                    <w:pStyle w:val="divdocumentright-boxsectionexperiencesinglecolumnpaddedline"/>
                    <w:numPr>
                      <w:ilvl w:val="0"/>
                      <w:numId w:val="4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We </w:t>
                  </w:r>
                  <w:r w:rsidR="009F2E1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maintain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 strong tradition of</w:t>
                  </w:r>
                  <w:r w:rsidR="005A3FC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ensuring</w:t>
                  </w:r>
                  <w:r w:rsidR="007C799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that</w:t>
                  </w:r>
                  <w:r w:rsidR="005A3FC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all projects are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</w:t>
                  </w:r>
                  <w:r w:rsidR="00B01F15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omplet</w:t>
                  </w:r>
                  <w:r w:rsidR="005A3FC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ed</w:t>
                  </w:r>
                  <w:r w:rsidR="00B01F15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within deadlines, scoring at least 90%</w:t>
                  </w:r>
                  <w:r w:rsidR="00E4236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B01F15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satisfaction scores</w:t>
                  </w:r>
                  <w:r w:rsidR="00E4236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by clients</w:t>
                  </w:r>
                  <w:r w:rsidR="00B01F15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2C21FDF9" w14:textId="73924558" w:rsidR="00A32B69" w:rsidRDefault="00A32B69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4D7B454B" w14:textId="77777777" w:rsidR="0075680F" w:rsidRDefault="0075680F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A32B69" w14:paraId="0CF40416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18FA1F" w14:textId="77777777" w:rsidR="00A32B69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9E060CD" w14:textId="0FEE79F5" w:rsidR="00CA516B" w:rsidRDefault="00CA516B">
                  <w:pPr>
                    <w:pStyle w:val="divdocumentemptycellParagraph"/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Consulting</w:t>
                  </w:r>
                </w:p>
                <w:p w14:paraId="6C4047BB" w14:textId="798B775F" w:rsidR="00A32B69" w:rsidRPr="006D59EA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2020-04</w:t>
                  </w:r>
                  <w:r w:rsidR="00C15A52"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-</w:t>
                  </w: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90CD448" w14:textId="77777777" w:rsidR="00A32B69" w:rsidRDefault="00D20D54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38B807" w14:textId="5F01E7D8" w:rsidR="00A32B69" w:rsidRPr="001A300E" w:rsidRDefault="0083291C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proofErr w:type="spellStart"/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Lanre</w:t>
                  </w:r>
                  <w:proofErr w:type="spellEnd"/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 Shittu Motors </w:t>
                  </w:r>
                  <w:r w:rsidRPr="0083291C">
                    <w:rPr>
                      <w:rStyle w:val="span"/>
                      <w:rFonts w:eastAsia="Century Gothic"/>
                      <w:i/>
                      <w:iCs/>
                      <w:sz w:val="20"/>
                      <w:szCs w:val="20"/>
                    </w:rPr>
                    <w:t>(https://lanreshittu.com)</w:t>
                  </w:r>
                </w:p>
                <w:p w14:paraId="703E57DF" w14:textId="1A09D161" w:rsidR="00C85B9F" w:rsidRPr="00C85B9F" w:rsidRDefault="00E50791" w:rsidP="005D3098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Responsibilities</w:t>
                  </w:r>
                  <w:r w:rsidR="0083291C" w:rsidRPr="0083291C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  <w:r w:rsidR="0083291C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2D1AF3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served as</w:t>
                  </w:r>
                  <w:r w:rsidR="0083291C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the head of IT </w:t>
                  </w:r>
                  <w:r w:rsidR="00520CD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 the company’s</w:t>
                  </w:r>
                  <w:r w:rsidR="0083291C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450E44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</w:t>
                  </w:r>
                  <w:r w:rsidR="0083291C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ngineering </w:t>
                  </w:r>
                  <w:r w:rsidR="0083291C" w:rsidRPr="0001728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departm</w:t>
                  </w:r>
                  <w:r w:rsidR="0001728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ent,</w:t>
                  </w:r>
                  <w:r w:rsidR="00017285" w:rsidRPr="0001728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brea</w:t>
                  </w:r>
                  <w:r w:rsidR="00C953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k</w:t>
                  </w:r>
                  <w:r w:rsidR="0001728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ing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down and evaluated </w:t>
                  </w:r>
                  <w:r w:rsidR="00B06AE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several 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user problems</w:t>
                  </w:r>
                  <w:r w:rsidR="00D5512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using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personal expertise and probing questions.</w:t>
                  </w:r>
                  <w:r w:rsidR="005D309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  <w:p w14:paraId="221EE34B" w14:textId="77777777" w:rsidR="00AE2278" w:rsidRPr="00AE2278" w:rsidRDefault="00AE2278" w:rsidP="00AE2278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span"/>
                      <w:rFonts w:eastAsia="Century Gothic"/>
                      <w:b/>
                      <w:bCs/>
                    </w:rPr>
                  </w:pPr>
                  <w:r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>Key Achievements:</w:t>
                  </w:r>
                  <w:r w:rsidRPr="00AE2278">
                    <w:rPr>
                      <w:rStyle w:val="span"/>
                      <w:rFonts w:eastAsia="Century Gothic"/>
                      <w:b/>
                      <w:bCs/>
                    </w:rPr>
                    <w:t xml:space="preserve"> </w:t>
                  </w:r>
                </w:p>
                <w:p w14:paraId="5A4F188E" w14:textId="77777777" w:rsidR="00590DC8" w:rsidRDefault="00590DC8" w:rsidP="00590DC8">
                  <w:pPr>
                    <w:pStyle w:val="divdocumentright-boxsectionexperiencesinglecolumnpaddedline"/>
                    <w:numPr>
                      <w:ilvl w:val="0"/>
                      <w:numId w:val="6"/>
                    </w:numPr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u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sed </w:t>
                  </w:r>
                  <w:r w:rsidRPr="0057483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my programming</w:t>
                  </w:r>
                  <w:r w:rsidR="003B3DA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F47C2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background 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skills to </w:t>
                  </w:r>
                  <w:r w:rsidR="008B566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correct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CC3A5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some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internal technical </w:t>
                  </w:r>
                  <w:r w:rsidR="00ED49C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flaws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by c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onduct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ing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in-depth product and issue resolution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 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to address customer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s’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concerns</w:t>
                  </w:r>
                  <w:r w:rsidR="00BC2C1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</w:t>
                  </w:r>
                  <w:r w:rsidR="001657D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ensuring that sensitive database information is m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aintained and update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</w:t>
                  </w:r>
                  <w:r w:rsidR="0048662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1EB50621" w14:textId="7138A399" w:rsidR="00486620" w:rsidRDefault="00486620" w:rsidP="00590DC8">
                  <w:pPr>
                    <w:pStyle w:val="divdocumentright-boxsectionexperiencesinglecolumnpaddedline"/>
                    <w:numPr>
                      <w:ilvl w:val="0"/>
                      <w:numId w:val="6"/>
                    </w:numPr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helped also to m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anage customers' expectations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 terms of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support and</w:t>
                  </w:r>
                  <w:r w:rsidR="009E1C4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building a live chat widget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 provide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 </w:t>
                  </w:r>
                  <w:r w:rsidR="009E1C4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better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user experience.</w:t>
                  </w:r>
                </w:p>
                <w:p w14:paraId="59D64A7A" w14:textId="20803A34" w:rsidR="0058131E" w:rsidRPr="003B7498" w:rsidRDefault="0058131E" w:rsidP="00590DC8">
                  <w:pPr>
                    <w:pStyle w:val="divdocumentright-boxsectionexperiencesinglecolumnpaddedline"/>
                    <w:numPr>
                      <w:ilvl w:val="0"/>
                      <w:numId w:val="6"/>
                    </w:numPr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oversaw the d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evelop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ment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test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ing process of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the redesign of the company’s official website lanreshittu.com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prior to release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and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assist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ed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development team in bug identification.</w:t>
                  </w:r>
                </w:p>
              </w:tc>
            </w:tr>
          </w:tbl>
          <w:p w14:paraId="084D8AB3" w14:textId="77777777" w:rsidR="00A32B69" w:rsidRPr="00C20166" w:rsidRDefault="00A32B69">
            <w:pPr>
              <w:rPr>
                <w:vanish/>
                <w:sz w:val="2"/>
                <w:szCs w:val="2"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A32B69" w14:paraId="30D6048B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CEAC2D" w14:textId="77777777" w:rsidR="00A32B69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B00834" w14:textId="4DD56329" w:rsidR="00A32B69" w:rsidRPr="006D59EA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2012-0</w:t>
                  </w:r>
                  <w:r w:rsidR="00BA7EDC"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9</w:t>
                  </w:r>
                  <w:r w:rsidRPr="006D59EA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2020-01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375BCD" w14:textId="162E95F5" w:rsidR="00A32B69" w:rsidRDefault="00A32B69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2C9A80F" w14:textId="5237A494" w:rsidR="00A32B69" w:rsidRPr="0075680F" w:rsidRDefault="00B752AE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proofErr w:type="spellStart"/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Websoft</w:t>
                  </w:r>
                  <w:proofErr w:type="spellEnd"/>
                  <w:r w:rsidR="004E69A5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 &amp; </w:t>
                  </w:r>
                  <w:proofErr w:type="spellStart"/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Vantium</w:t>
                  </w:r>
                  <w:proofErr w:type="spellEnd"/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 Limited </w:t>
                  </w:r>
                  <w:r w:rsidRPr="00B752AE">
                    <w:rPr>
                      <w:rStyle w:val="divdocumentjobtitle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(https://vantiumschools.com)</w:t>
                  </w:r>
                </w:p>
                <w:p w14:paraId="2FF8B4BF" w14:textId="4E16E934" w:rsidR="00AB58F1" w:rsidRPr="003B3D2E" w:rsidRDefault="00E50791" w:rsidP="003C2C06">
                  <w:pPr>
                    <w:pStyle w:val="divdocumentright-boxsectionexperiencesinglecolumnpaddedline"/>
                    <w:numPr>
                      <w:ilvl w:val="0"/>
                      <w:numId w:val="7"/>
                    </w:numPr>
                    <w:spacing w:before="80"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Responsibilities</w:t>
                  </w:r>
                  <w:r w:rsidR="00B752AE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  <w:r w:rsidR="00417A37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Working</w:t>
                  </w:r>
                  <w:r w:rsidR="00417A3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as a 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</w:t>
                  </w:r>
                  <w:r w:rsidR="00417A3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oftware 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</w:t>
                  </w:r>
                  <w:r w:rsidR="00417A3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eveloper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 a fast paced, dynamic environment and being responsible for determining </w:t>
                  </w:r>
                  <w:r w:rsidR="003640D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major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necessary coding requirements for </w:t>
                  </w:r>
                  <w:r w:rsidR="005137C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product designs,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including </w:t>
                  </w:r>
                  <w:r w:rsidR="007F6FE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design prototypes and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specialized scripts</w:t>
                  </w:r>
                  <w:r w:rsidR="00200B1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I played a major </w:t>
                  </w:r>
                  <w:r w:rsidR="003C2C06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r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ole</w:t>
                  </w:r>
                  <w:r w:rsidR="003C2C06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FD5B4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 the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updat</w:t>
                  </w:r>
                  <w:r w:rsidR="00FD5B4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e/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upgrade</w:t>
                  </w:r>
                  <w:r w:rsidR="003C2C06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FD5B4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of an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existing </w:t>
                  </w:r>
                  <w:r w:rsidR="00FD5B4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-Learning </w:t>
                  </w:r>
                  <w:r w:rsidR="00FD5B4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software</w:t>
                  </w:r>
                  <w:r w:rsidR="00C36AF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other</w:t>
                  </w:r>
                  <w:r w:rsidR="00FD5B4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product</w:t>
                  </w:r>
                  <w:r w:rsidR="00C36AF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</w:t>
                  </w:r>
                  <w:r w:rsidR="00701CB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6B626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alongside other </w:t>
                  </w:r>
                  <w:r w:rsidR="006B626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developers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  <w:r w:rsid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D20D54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After split testin</w:t>
                  </w:r>
                  <w:r w:rsidR="00932340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g</w:t>
                  </w:r>
                  <w:r w:rsidR="00D20D54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 I then worked closely with</w:t>
                  </w:r>
                  <w:r w:rsidR="00507731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the</w:t>
                  </w:r>
                  <w:r w:rsidR="00D20D54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internal development and </w:t>
                  </w:r>
                  <w:r w:rsidR="001E66BB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project </w:t>
                  </w:r>
                  <w:r w:rsidR="00D20D54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management team </w:t>
                  </w:r>
                  <w:r w:rsidR="001E66BB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to</w:t>
                  </w:r>
                  <w:r w:rsidR="00D20D54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implement </w:t>
                  </w:r>
                  <w:r w:rsidR="00544DC9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the overall </w:t>
                  </w:r>
                  <w:r w:rsidR="00D20D54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concepts.</w:t>
                  </w:r>
                </w:p>
                <w:p w14:paraId="75F71BA0" w14:textId="721B9571" w:rsidR="003C2C06" w:rsidRPr="00AE2278" w:rsidRDefault="00AE2278" w:rsidP="003C2C06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</w:pPr>
                  <w:r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 xml:space="preserve">Key </w:t>
                  </w:r>
                  <w:r w:rsidR="003C2C06"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>Achievements:</w:t>
                  </w:r>
                </w:p>
                <w:p w14:paraId="47E82B68" w14:textId="4BF6DFE5" w:rsidR="003C2C06" w:rsidRPr="00CE5661" w:rsidRDefault="003C2C06" w:rsidP="003C2C06">
                  <w:pPr>
                    <w:pStyle w:val="divdocumentright-boxsectionexperiencesinglecolumnpaddedline"/>
                    <w:numPr>
                      <w:ilvl w:val="0"/>
                      <w:numId w:val="7"/>
                    </w:numPr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produced mock-ups and prototypes</w:t>
                  </w:r>
                  <w:r w:rsidR="00462F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that were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optimized towards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 better user experience and the database efficiencies</w:t>
                  </w:r>
                  <w:r w:rsidR="006447D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1D791CDE" w14:textId="77777777" w:rsidR="00A32B69" w:rsidRPr="00BC24D5" w:rsidRDefault="00A32B69">
            <w:pPr>
              <w:rPr>
                <w:vanish/>
                <w:sz w:val="2"/>
                <w:szCs w:val="2"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A32B69" w14:paraId="0C8D0CDC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55385B" w14:textId="77777777" w:rsidR="00A32B69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5FCE61" w14:textId="433F5960" w:rsidR="00A32B69" w:rsidRPr="006D59EA" w:rsidRDefault="00D20D54">
                  <w:pPr>
                    <w:pStyle w:val="divdocumentemptycellParagraph"/>
                    <w:spacing w:line="360" w:lineRule="atLeast"/>
                    <w:rPr>
                      <w:rStyle w:val="divdocumentjobdates"/>
                      <w:rFonts w:eastAsia="Century Gothic"/>
                      <w:sz w:val="20"/>
                      <w:szCs w:val="20"/>
                    </w:rPr>
                  </w:pP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2012-03</w:t>
                  </w:r>
                  <w:r w:rsidRPr="006D59EA">
                    <w:rPr>
                      <w:rStyle w:val="divdocumentjobdates"/>
                      <w:rFonts w:eastAsia="Century Gothic"/>
                      <w:sz w:val="20"/>
                      <w:szCs w:val="20"/>
                    </w:rPr>
                    <w:t xml:space="preserve"> </w:t>
                  </w: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2012-06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7D387A" w14:textId="37DA1D68" w:rsidR="00A32B69" w:rsidRDefault="00A32B69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EEC86FA" w14:textId="71FE3916" w:rsidR="00A32B69" w:rsidRPr="001A300E" w:rsidRDefault="007E392E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proofErr w:type="spellStart"/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Visafone</w:t>
                  </w:r>
                  <w:proofErr w:type="spellEnd"/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 </w:t>
                  </w:r>
                  <w:r w:rsidR="00D805C1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Telecommunication Nigeria</w:t>
                  </w:r>
                </w:p>
                <w:p w14:paraId="3FA32D92" w14:textId="77777777" w:rsidR="004374A4" w:rsidRDefault="00E50791" w:rsidP="004374A4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Responsibilities</w:t>
                  </w:r>
                  <w:r w:rsidR="007E392E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: </w:t>
                  </w:r>
                  <w:r w:rsidR="007E392E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As a Support Engineer</w:t>
                  </w:r>
                  <w:r w:rsidR="007E392E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I was selected from over 200 applicants to join VISAFONE prestigious ICT team. Working within the product release team; </w:t>
                  </w:r>
                  <w:proofErr w:type="spellStart"/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</w:t>
                  </w:r>
                  <w:proofErr w:type="spellEnd"/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worked there as a support staff to reprogram computers and internet router/devices. </w:t>
                  </w:r>
                </w:p>
                <w:p w14:paraId="2C7CC1B2" w14:textId="12C81BEE" w:rsidR="002701F0" w:rsidRPr="00AE2278" w:rsidRDefault="00AE2278" w:rsidP="004374A4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span"/>
                      <w:rFonts w:eastAsia="Century Gothic"/>
                      <w:b/>
                      <w:bCs/>
                    </w:rPr>
                  </w:pPr>
                  <w:r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 xml:space="preserve">Key </w:t>
                  </w:r>
                  <w:r w:rsidR="004374A4"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>Achievements:</w:t>
                  </w:r>
                  <w:r w:rsidR="002701F0" w:rsidRPr="00AE2278">
                    <w:rPr>
                      <w:rStyle w:val="span"/>
                      <w:rFonts w:eastAsia="Century Gothic"/>
                      <w:b/>
                      <w:bCs/>
                    </w:rPr>
                    <w:t xml:space="preserve"> </w:t>
                  </w:r>
                </w:p>
                <w:p w14:paraId="3E56371C" w14:textId="09A2753D" w:rsidR="004374A4" w:rsidRDefault="002E0425" w:rsidP="004374A4">
                  <w:pPr>
                    <w:pStyle w:val="divdocumentright-boxsectionexperiencesinglecolumnpaddedline"/>
                    <w:numPr>
                      <w:ilvl w:val="0"/>
                      <w:numId w:val="7"/>
                    </w:numPr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As an </w:t>
                  </w:r>
                  <w:r w:rsidR="003829E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after-sales support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BC0C9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staff</w:t>
                  </w:r>
                  <w:r w:rsidR="006E658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, our </w:t>
                  </w:r>
                  <w:r w:rsidR="00051C9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technical </w:t>
                  </w:r>
                  <w:r w:rsidR="006E658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team</w:t>
                  </w:r>
                  <w:r w:rsidR="00185AF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guaranteed</w:t>
                  </w:r>
                  <w:r w:rsidR="006E658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185AF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 </w:t>
                  </w:r>
                  <w:r w:rsidR="006E658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consist</w:t>
                  </w:r>
                  <w:r w:rsidR="00185AF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ent support</w:t>
                  </w:r>
                  <w:r w:rsidR="002914A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with the programming of telecom </w:t>
                  </w:r>
                  <w:r w:rsidR="00620EB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electronic </w:t>
                  </w:r>
                  <w:r w:rsidR="002914A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devices for both internal use and </w:t>
                  </w:r>
                  <w:r w:rsidR="003330A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for customers’</w:t>
                  </w:r>
                  <w:r w:rsidR="009817C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aid</w:t>
                  </w:r>
                  <w:r w:rsidR="002914A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 Th</w:t>
                  </w:r>
                  <w:r w:rsidR="0084446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is amounted a great achievement for the telecommunication</w:t>
                  </w:r>
                  <w:r w:rsidR="00F07ED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company</w:t>
                  </w:r>
                  <w:r w:rsidR="0084446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 terms of customer support and satisfactions</w:t>
                  </w:r>
                  <w:r w:rsidR="00185AF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</w:t>
                  </w:r>
                  <w:r w:rsidR="004374A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84446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and gave them an edged</w:t>
                  </w:r>
                  <w:r w:rsidR="00185AF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credibility </w:t>
                  </w:r>
                  <w:r w:rsidR="0084446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over their competitors.</w:t>
                  </w:r>
                  <w:r w:rsidR="00185AF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1A3305AD" w14:textId="77777777" w:rsidR="00A32B69" w:rsidRPr="00A028DF" w:rsidRDefault="00A32B69">
            <w:pPr>
              <w:rPr>
                <w:vanish/>
                <w:sz w:val="2"/>
                <w:szCs w:val="2"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A32B69" w14:paraId="09FFB98C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6D88B4" w14:textId="77777777" w:rsidR="00A32B69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22267A" w14:textId="11DC1D4F" w:rsidR="00A32B69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2007-06</w:t>
                  </w:r>
                  <w:r w:rsidRPr="006D59EA">
                    <w:rPr>
                      <w:rStyle w:val="divdocumentjobdates"/>
                      <w:rFonts w:eastAsia="Century Gothic"/>
                      <w:sz w:val="20"/>
                      <w:szCs w:val="20"/>
                    </w:rPr>
                    <w:t xml:space="preserve"> </w:t>
                  </w: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2009-08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2ADBEE" w14:textId="201CDF25" w:rsidR="00A32B69" w:rsidRDefault="00A32B69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44097D" w14:textId="1EC1AE4B" w:rsidR="00A32B69" w:rsidRPr="001A300E" w:rsidRDefault="00C15E33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proofErr w:type="spellStart"/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Starcomms</w:t>
                  </w:r>
                  <w:proofErr w:type="spellEnd"/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 Telecommunication Nigeria</w:t>
                  </w:r>
                </w:p>
                <w:p w14:paraId="75B49967" w14:textId="13A8B5A3" w:rsidR="00DB5618" w:rsidRDefault="00E50791" w:rsidP="00C15E33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Responsibilities</w:t>
                  </w:r>
                  <w:r w:rsidR="00C15E33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C15E33" w:rsidRPr="00C15E3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As Intern Engineer, w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orked closely with internal design and development teams, I was</w:t>
                  </w:r>
                  <w:r w:rsidR="0059634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solely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responsible for the UI Design, wireframing and front-end development within the inspiration </w:t>
                  </w:r>
                  <w:r w:rsidR="006F1C5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by great 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team</w:t>
                  </w:r>
                  <w:r w:rsidR="006F1C5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leaders</w:t>
                  </w:r>
                  <w:r w:rsidR="0069604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 maintain the company’s products and services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76B131CA" w14:textId="58BAB180" w:rsidR="00313C6F" w:rsidRPr="00313C6F" w:rsidRDefault="009D0F21" w:rsidP="00517304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"/>
                      <w:szCs w:val="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Experience</w:t>
                  </w:r>
                  <w:r w:rsidR="00DB5618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HTML/CSS, Front-End Web Design, User Experience Design,</w:t>
                  </w:r>
                  <w:r w:rsidR="00D40E1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Dreamweaver,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D40E1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Micro-media 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Flash.</w:t>
                  </w:r>
                </w:p>
                <w:p w14:paraId="4AFB7515" w14:textId="77777777" w:rsidR="00AE2278" w:rsidRPr="00AE2278" w:rsidRDefault="00AE2278" w:rsidP="00AE2278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span"/>
                      <w:rFonts w:eastAsia="Century Gothic"/>
                      <w:b/>
                      <w:bCs/>
                    </w:rPr>
                  </w:pPr>
                  <w:r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>Key Achievements:</w:t>
                  </w:r>
                  <w:r w:rsidRPr="00AE2278">
                    <w:rPr>
                      <w:rStyle w:val="span"/>
                      <w:rFonts w:eastAsia="Century Gothic"/>
                      <w:b/>
                      <w:bCs/>
                    </w:rPr>
                    <w:t xml:space="preserve"> </w:t>
                  </w:r>
                </w:p>
                <w:p w14:paraId="41F25DA7" w14:textId="497580DA" w:rsidR="00DF4063" w:rsidRPr="00DF4063" w:rsidRDefault="00782C5B" w:rsidP="009C6919">
                  <w:pPr>
                    <w:pStyle w:val="divdocumentright-boxsectionexperiencesinglecolumnpaddedline"/>
                    <w:numPr>
                      <w:ilvl w:val="0"/>
                      <w:numId w:val="7"/>
                    </w:numPr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Helping to maintain the</w:t>
                  </w:r>
                  <w:r w:rsidR="00B846B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telecom</w:t>
                  </w:r>
                  <w:r w:rsidR="008E26A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munication</w:t>
                  </w:r>
                  <w:r w:rsidR="00E0401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company’s </w:t>
                  </w:r>
                  <w:r w:rsidR="006861B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quality </w:t>
                  </w:r>
                  <w:r w:rsidR="00E0401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products</w:t>
                  </w:r>
                  <w:r w:rsidR="006861B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 w:rsidR="00E0401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services</w:t>
                  </w:r>
                  <w:r w:rsidR="00F1711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</w:t>
                  </w:r>
                  <w:r w:rsidR="006861B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supports</w:t>
                  </w:r>
                  <w:r w:rsidR="00F1711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configuration of their </w:t>
                  </w:r>
                  <w:r w:rsidR="00E81B8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internet</w:t>
                  </w:r>
                  <w:r w:rsidR="00F1711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devices</w:t>
                  </w:r>
                  <w:r w:rsidR="0054647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F1711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for</w:t>
                  </w:r>
                  <w:r w:rsidR="004045A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customer’s</w:t>
                  </w:r>
                  <w:r w:rsidR="0054647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1C607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convenien</w:t>
                  </w:r>
                  <w:r w:rsidR="00AE61A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ce</w:t>
                  </w:r>
                  <w:r w:rsidR="005B101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</w:t>
                  </w:r>
                  <w:r w:rsidR="00AB2ED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E06F0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gave them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 competitive advantage</w:t>
                  </w:r>
                  <w:r w:rsidR="00524D7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</w:t>
                  </w:r>
                  <w:r w:rsidR="001866E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gain</w:t>
                  </w:r>
                  <w:r w:rsidR="0047424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</w:t>
                  </w:r>
                  <w:r w:rsidR="00524D7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retain</w:t>
                  </w:r>
                  <w:r w:rsidR="005C6E4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their</w:t>
                  </w:r>
                  <w:r w:rsidR="00F1089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huge</w:t>
                  </w:r>
                  <w:r w:rsidR="005C6E4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customer</w:t>
                  </w:r>
                  <w:r w:rsidR="00F1089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base</w:t>
                  </w:r>
                  <w:r w:rsidR="00E04016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327DD639" w14:textId="3D2EB5D0" w:rsidR="00A32B69" w:rsidRDefault="00D20D54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p w14:paraId="4401C14E" w14:textId="1261B7E3" w:rsidR="002B74B3" w:rsidRDefault="002B74B3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</w:p>
          <w:p w14:paraId="49D83E2E" w14:textId="77777777" w:rsidR="002B74B3" w:rsidRDefault="002B74B3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A32B69" w14:paraId="548A2688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2090228C" w14:textId="77777777" w:rsidR="00A32B69" w:rsidRDefault="00D20D54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14:paraId="52F508CB" w14:textId="77777777" w:rsidR="00A32B69" w:rsidRDefault="00D20D5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520"/>
              <w:gridCol w:w="6440"/>
            </w:tblGrid>
            <w:tr w:rsidR="00AE5239" w14:paraId="590F7267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D5F4856" w14:textId="77777777" w:rsidR="00AE5239" w:rsidRDefault="00AE5239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352C09D" w14:textId="303316B1" w:rsidR="00AE5239" w:rsidRDefault="00AE5239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8B42810" w14:textId="45D79906" w:rsidR="00AE5239" w:rsidRPr="001A300E" w:rsidRDefault="00AE5239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 w:rsidRPr="001A300E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 w:rsidRPr="001A300E"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Computer Science and Programming</w:t>
                  </w:r>
                </w:p>
                <w:p w14:paraId="3271F6A2" w14:textId="207E0CDF" w:rsidR="00AE5239" w:rsidRPr="001A300E" w:rsidRDefault="00AE5239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 w:rsidRPr="001A300E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National Open University of Nigeria - </w:t>
                  </w:r>
                  <w:r w:rsidRPr="001A300E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Amadu Bello Way, Victoria Island, Lagos, Nigeria.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40A4B32F" w14:textId="77777777" w:rsidR="00A32B69" w:rsidRPr="001A03F2" w:rsidRDefault="00A32B69">
            <w:pPr>
              <w:rPr>
                <w:vanish/>
                <w:sz w:val="2"/>
                <w:szCs w:val="2"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520"/>
              <w:gridCol w:w="6440"/>
            </w:tblGrid>
            <w:tr w:rsidR="00AE5239" w14:paraId="0BC3698A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7ADCC8" w14:textId="77777777" w:rsidR="00AE5239" w:rsidRDefault="00AE5239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989FBB0" w14:textId="77777777" w:rsidR="00AE5239" w:rsidRDefault="00AE5239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D895E36" w14:textId="2ED6DB96" w:rsidR="00AE5239" w:rsidRPr="001A300E" w:rsidRDefault="00AE5239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 w:rsidRPr="001A300E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Advanced Diploma in Software Engineering</w:t>
                  </w:r>
                </w:p>
                <w:p w14:paraId="79F01E32" w14:textId="3660C706" w:rsidR="00AE5239" w:rsidRPr="001A300E" w:rsidRDefault="00AE5239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 w:rsidRPr="001A300E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Aptech World Wide - </w:t>
                  </w:r>
                  <w:r w:rsidRPr="001A300E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Victoria Island, Lagos, Nigeria</w:t>
                  </w:r>
                  <w:r>
                    <w:rPr>
                      <w:rStyle w:val="divdocumentright-boxdatetablesinglecolumn"/>
                      <w:rFonts w:eastAsia="Century Gothic"/>
                    </w:rPr>
                    <w:t>.</w:t>
                  </w:r>
                </w:p>
              </w:tc>
            </w:tr>
          </w:tbl>
          <w:p w14:paraId="62B492E5" w14:textId="77777777" w:rsidR="00A32B69" w:rsidRPr="001A03F2" w:rsidRDefault="00A32B69">
            <w:pPr>
              <w:rPr>
                <w:vanish/>
                <w:sz w:val="2"/>
                <w:szCs w:val="2"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520"/>
              <w:gridCol w:w="6440"/>
            </w:tblGrid>
            <w:tr w:rsidR="00AE5239" w14:paraId="152A06D0" w14:textId="77777777" w:rsidTr="00AE5239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744B22" w14:textId="77777777" w:rsidR="00AE5239" w:rsidRDefault="00AE5239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C551DE7" w14:textId="1CC34BC3" w:rsidR="00AE5239" w:rsidRDefault="00AE5239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868F092" w14:textId="77777777" w:rsidR="00AE5239" w:rsidRPr="001A300E" w:rsidRDefault="00AE5239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 w:rsidRPr="001A300E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High School Diploma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</w:t>
                  </w:r>
                </w:p>
                <w:p w14:paraId="4CE20015" w14:textId="30B3BA7B" w:rsidR="00AE5239" w:rsidRPr="0080469D" w:rsidRDefault="00AE5239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proofErr w:type="spellStart"/>
                  <w:r w:rsidRPr="001A300E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Atunrase</w:t>
                  </w:r>
                  <w:proofErr w:type="spellEnd"/>
                  <w:r w:rsidRPr="001A300E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Boys High School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1A300E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Ishaga</w:t>
                  </w:r>
                  <w:proofErr w:type="spellEnd"/>
                  <w:r w:rsidRPr="001A300E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Road, Surulere Lagos, Nigeria.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4F3C15F5" w14:textId="77777777" w:rsidR="00805058" w:rsidRDefault="00805058" w:rsidP="00805058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805058" w14:paraId="14055F9A" w14:textId="77777777" w:rsidTr="00263910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4F23306B" w14:textId="288AB145" w:rsidR="00805058" w:rsidRDefault="00186FB5" w:rsidP="00277BA7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Certifications</w:t>
                  </w:r>
                </w:p>
              </w:tc>
            </w:tr>
          </w:tbl>
          <w:p w14:paraId="2D314B8C" w14:textId="77777777" w:rsidR="00805058" w:rsidRDefault="00805058" w:rsidP="00805058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p w14:paraId="08542398" w14:textId="37B15E3C" w:rsidR="00A32B69" w:rsidRPr="00236DAF" w:rsidRDefault="001B37AE" w:rsidP="00E03F4C">
            <w:pPr>
              <w:pStyle w:val="ListParagraph"/>
              <w:numPr>
                <w:ilvl w:val="0"/>
                <w:numId w:val="2"/>
              </w:numPr>
              <w:rPr>
                <w:rStyle w:val="divdocumentright-boxdatetablesinglecolumn"/>
                <w:rFonts w:eastAsia="Century Gothic"/>
              </w:rPr>
            </w:pPr>
            <w:proofErr w:type="spellStart"/>
            <w:r w:rsidRPr="00236DAF">
              <w:rPr>
                <w:rStyle w:val="divdocumentright-boxdatetablesinglecolumn"/>
                <w:rFonts w:eastAsia="Century Gothic"/>
              </w:rPr>
              <w:t>Emmersion</w:t>
            </w:r>
            <w:proofErr w:type="spellEnd"/>
            <w:r w:rsidRPr="00236DAF">
              <w:rPr>
                <w:rStyle w:val="divdocumentright-boxdatetablesinglecolumn"/>
                <w:rFonts w:eastAsia="Century Gothic"/>
              </w:rPr>
              <w:t xml:space="preserve"> </w:t>
            </w:r>
            <w:r w:rsidR="0021653C" w:rsidRPr="00236DAF">
              <w:rPr>
                <w:rStyle w:val="divdocumentright-boxdatetablesinglecolumn"/>
                <w:rFonts w:eastAsia="Century Gothic"/>
              </w:rPr>
              <w:t>Certificat</w:t>
            </w:r>
            <w:r w:rsidRPr="00236DAF">
              <w:rPr>
                <w:rStyle w:val="divdocumentright-boxdatetablesinglecolumn"/>
                <w:rFonts w:eastAsia="Century Gothic"/>
              </w:rPr>
              <w:t>e</w:t>
            </w:r>
            <w:r w:rsidR="0021653C" w:rsidRPr="00236DAF">
              <w:rPr>
                <w:rStyle w:val="divdocumentright-boxdatetablesinglecolumn"/>
                <w:rFonts w:eastAsia="Century Gothic"/>
              </w:rPr>
              <w:t xml:space="preserve"> of</w:t>
            </w:r>
            <w:r w:rsidR="00151327" w:rsidRPr="00236DAF">
              <w:rPr>
                <w:rStyle w:val="divdocumentright-boxdatetablesinglecolumn"/>
                <w:rFonts w:eastAsia="Century Gothic"/>
              </w:rPr>
              <w:t xml:space="preserve"> English</w:t>
            </w:r>
            <w:r w:rsidR="0021653C" w:rsidRPr="00236DAF">
              <w:rPr>
                <w:rStyle w:val="divdocumentright-boxdatetablesinglecolumn"/>
                <w:rFonts w:eastAsia="Century Gothic"/>
              </w:rPr>
              <w:t xml:space="preserve"> Language Abilit</w:t>
            </w:r>
            <w:r w:rsidR="00AC2270" w:rsidRPr="00236DAF">
              <w:rPr>
                <w:rStyle w:val="divdocumentright-boxdatetablesinglecolumn"/>
                <w:rFonts w:eastAsia="Century Gothic"/>
              </w:rPr>
              <w:t>y</w:t>
            </w:r>
          </w:p>
          <w:p w14:paraId="2A78F997" w14:textId="5FB1E2E6" w:rsidR="0029374B" w:rsidRPr="00236DAF" w:rsidRDefault="0029374B" w:rsidP="00E03F4C">
            <w:pPr>
              <w:pStyle w:val="ListParagraph"/>
              <w:numPr>
                <w:ilvl w:val="0"/>
                <w:numId w:val="2"/>
              </w:numPr>
              <w:rPr>
                <w:rStyle w:val="divdocumentright-boxdatetablesinglecolumn"/>
                <w:rFonts w:eastAsia="Century Gothic"/>
              </w:rPr>
            </w:pPr>
            <w:r w:rsidRPr="00236DAF">
              <w:rPr>
                <w:rStyle w:val="divdocumentright-boxdatetablesinglecolumn"/>
                <w:rFonts w:eastAsia="Century Gothic"/>
              </w:rPr>
              <w:t xml:space="preserve">Udemy Certificate </w:t>
            </w:r>
            <w:r w:rsidR="00900288" w:rsidRPr="00236DAF">
              <w:rPr>
                <w:rStyle w:val="divdocumentright-boxdatetablesinglecolumn"/>
                <w:rFonts w:eastAsia="Century Gothic"/>
              </w:rPr>
              <w:t xml:space="preserve">of Completion </w:t>
            </w:r>
            <w:r w:rsidR="00197742" w:rsidRPr="00236DAF">
              <w:rPr>
                <w:rStyle w:val="divdocumentright-boxdatetablesinglecolumn"/>
                <w:rFonts w:eastAsia="Century Gothic"/>
              </w:rPr>
              <w:t>-</w:t>
            </w:r>
            <w:r w:rsidRPr="00236DAF">
              <w:rPr>
                <w:rStyle w:val="divdocumentright-boxdatetablesinglecolumn"/>
                <w:rFonts w:eastAsia="Century Gothic"/>
              </w:rPr>
              <w:t xml:space="preserve"> Figma, UI/UX Design</w:t>
            </w:r>
          </w:p>
          <w:p w14:paraId="2691D922" w14:textId="4E75A3F4" w:rsidR="00197742" w:rsidRPr="00236DAF" w:rsidRDefault="00197742" w:rsidP="00E03F4C">
            <w:pPr>
              <w:pStyle w:val="ListParagraph"/>
              <w:numPr>
                <w:ilvl w:val="0"/>
                <w:numId w:val="2"/>
              </w:numPr>
              <w:rPr>
                <w:rStyle w:val="divdocumentright-boxdatetablesinglecolumn"/>
                <w:rFonts w:eastAsia="Century Gothic"/>
              </w:rPr>
            </w:pPr>
            <w:r w:rsidRPr="00236DAF">
              <w:rPr>
                <w:rStyle w:val="divdocumentright-boxdatetablesinglecolumn"/>
                <w:rFonts w:eastAsia="Century Gothic"/>
              </w:rPr>
              <w:t xml:space="preserve">Udemy Certificate of Completion </w:t>
            </w:r>
            <w:r w:rsidR="007D207F" w:rsidRPr="00236DAF">
              <w:rPr>
                <w:rStyle w:val="divdocumentright-boxdatetablesinglecolumn"/>
                <w:rFonts w:eastAsia="Century Gothic"/>
              </w:rPr>
              <w:t>-</w:t>
            </w:r>
            <w:r w:rsidRPr="00236DAF">
              <w:rPr>
                <w:rStyle w:val="divdocumentright-boxdatetablesinglecolumn"/>
                <w:rFonts w:eastAsia="Century Gothic"/>
              </w:rPr>
              <w:t xml:space="preserve"> Tailwind CSS</w:t>
            </w:r>
          </w:p>
          <w:p w14:paraId="121FAD8C" w14:textId="2E65E232" w:rsidR="00937E21" w:rsidRPr="00236DAF" w:rsidRDefault="00937E21" w:rsidP="00E03F4C">
            <w:pPr>
              <w:pStyle w:val="ListParagraph"/>
              <w:numPr>
                <w:ilvl w:val="0"/>
                <w:numId w:val="2"/>
              </w:numPr>
              <w:rPr>
                <w:rStyle w:val="divdocumentright-boxdatetablesinglecolumn"/>
                <w:rFonts w:eastAsia="Century Gothic"/>
              </w:rPr>
            </w:pPr>
            <w:r w:rsidRPr="00236DAF">
              <w:rPr>
                <w:rStyle w:val="divdocumentright-boxdatetablesinglecolumn"/>
                <w:rFonts w:eastAsia="Century Gothic"/>
              </w:rPr>
              <w:t>Aptech Certificate of Proficiency in System Management (CPISM)</w:t>
            </w:r>
          </w:p>
          <w:p w14:paraId="15A3772D" w14:textId="3247DD28" w:rsidR="00937E21" w:rsidRPr="00236DAF" w:rsidRDefault="00937E21" w:rsidP="00E03F4C">
            <w:pPr>
              <w:pStyle w:val="ListParagraph"/>
              <w:numPr>
                <w:ilvl w:val="0"/>
                <w:numId w:val="2"/>
              </w:numPr>
              <w:rPr>
                <w:rStyle w:val="divdocumentright-boxdatetablesinglecolumn"/>
                <w:rFonts w:eastAsia="Century Gothic"/>
              </w:rPr>
            </w:pPr>
            <w:r w:rsidRPr="00236DAF">
              <w:rPr>
                <w:rStyle w:val="divdocumentright-boxdatetablesinglecolumn"/>
                <w:rFonts w:eastAsia="Century Gothic"/>
              </w:rPr>
              <w:t>Advance Diploma in Software Engineering (ADSE) - APTECH</w:t>
            </w:r>
          </w:p>
          <w:p w14:paraId="17BAA384" w14:textId="77777777" w:rsidR="00A32B69" w:rsidRDefault="00A32B69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14:paraId="542653F0" w14:textId="77777777" w:rsidR="00A32B69" w:rsidRDefault="00D20D54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A32B69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BA42177-9FCF-4B8D-9D83-77C7FA2EB891}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D6185103-B476-4ACB-98C3-C4CB0AC32928}"/>
    <w:embedBold r:id="rId3" w:fontKey="{F5939281-1540-4E72-A715-6747A78EB206}"/>
    <w:embedItalic r:id="rId4" w:fontKey="{DA4E94B1-32B6-4124-A710-DC00E48734BC}"/>
    <w:embedBoldItalic r:id="rId5" w:fontKey="{78B65B10-BE8D-4854-93F4-226FA91D69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C49A14D-5B97-459E-8CAA-634B82B87C8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6CF9E0C9-4186-4F76-AB26-1C9710DB86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CCA0F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FCF2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946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167C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182C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52E3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0693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CC3B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E61E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B557C9E"/>
    <w:multiLevelType w:val="hybridMultilevel"/>
    <w:tmpl w:val="31202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22FE6"/>
    <w:multiLevelType w:val="hybridMultilevel"/>
    <w:tmpl w:val="872E7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72382"/>
    <w:multiLevelType w:val="hybridMultilevel"/>
    <w:tmpl w:val="E6C48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D2482"/>
    <w:multiLevelType w:val="hybridMultilevel"/>
    <w:tmpl w:val="50E83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34A09"/>
    <w:multiLevelType w:val="hybridMultilevel"/>
    <w:tmpl w:val="CF84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6C2EF7"/>
    <w:multiLevelType w:val="hybridMultilevel"/>
    <w:tmpl w:val="E47AC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381012">
    <w:abstractNumId w:val="0"/>
  </w:num>
  <w:num w:numId="2" w16cid:durableId="2037079338">
    <w:abstractNumId w:val="4"/>
  </w:num>
  <w:num w:numId="3" w16cid:durableId="18892357">
    <w:abstractNumId w:val="1"/>
  </w:num>
  <w:num w:numId="4" w16cid:durableId="402680276">
    <w:abstractNumId w:val="3"/>
  </w:num>
  <w:num w:numId="5" w16cid:durableId="1524783864">
    <w:abstractNumId w:val="2"/>
  </w:num>
  <w:num w:numId="6" w16cid:durableId="1978215779">
    <w:abstractNumId w:val="6"/>
  </w:num>
  <w:num w:numId="7" w16cid:durableId="5079825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B69"/>
    <w:rsid w:val="00004B92"/>
    <w:rsid w:val="000066E4"/>
    <w:rsid w:val="00013FCB"/>
    <w:rsid w:val="00017285"/>
    <w:rsid w:val="00023A90"/>
    <w:rsid w:val="00026F98"/>
    <w:rsid w:val="00032C2A"/>
    <w:rsid w:val="00034342"/>
    <w:rsid w:val="00035544"/>
    <w:rsid w:val="000444A3"/>
    <w:rsid w:val="000476EE"/>
    <w:rsid w:val="00051C90"/>
    <w:rsid w:val="00055CFD"/>
    <w:rsid w:val="0005638F"/>
    <w:rsid w:val="000578F4"/>
    <w:rsid w:val="00066C99"/>
    <w:rsid w:val="000730E5"/>
    <w:rsid w:val="00077071"/>
    <w:rsid w:val="00080DEE"/>
    <w:rsid w:val="00082640"/>
    <w:rsid w:val="00083105"/>
    <w:rsid w:val="00085656"/>
    <w:rsid w:val="000923C6"/>
    <w:rsid w:val="000923EC"/>
    <w:rsid w:val="000A1109"/>
    <w:rsid w:val="000A23E1"/>
    <w:rsid w:val="000B6AF9"/>
    <w:rsid w:val="000B73D3"/>
    <w:rsid w:val="000C312E"/>
    <w:rsid w:val="000D037C"/>
    <w:rsid w:val="000D42B0"/>
    <w:rsid w:val="000E1453"/>
    <w:rsid w:val="000E178D"/>
    <w:rsid w:val="0010159E"/>
    <w:rsid w:val="00106C2B"/>
    <w:rsid w:val="0010760C"/>
    <w:rsid w:val="00114C67"/>
    <w:rsid w:val="00114CA6"/>
    <w:rsid w:val="00115356"/>
    <w:rsid w:val="00115E3C"/>
    <w:rsid w:val="00120020"/>
    <w:rsid w:val="001331B4"/>
    <w:rsid w:val="0013795D"/>
    <w:rsid w:val="001430FC"/>
    <w:rsid w:val="001440E8"/>
    <w:rsid w:val="00151327"/>
    <w:rsid w:val="00162CC0"/>
    <w:rsid w:val="001657D7"/>
    <w:rsid w:val="00167406"/>
    <w:rsid w:val="00172CFD"/>
    <w:rsid w:val="00175186"/>
    <w:rsid w:val="00181679"/>
    <w:rsid w:val="00185116"/>
    <w:rsid w:val="00185AFA"/>
    <w:rsid w:val="001866E3"/>
    <w:rsid w:val="00186FB5"/>
    <w:rsid w:val="00197742"/>
    <w:rsid w:val="001A03F2"/>
    <w:rsid w:val="001A300E"/>
    <w:rsid w:val="001A3A81"/>
    <w:rsid w:val="001A4811"/>
    <w:rsid w:val="001A5928"/>
    <w:rsid w:val="001A7AB8"/>
    <w:rsid w:val="001B37AE"/>
    <w:rsid w:val="001B467E"/>
    <w:rsid w:val="001C4E87"/>
    <w:rsid w:val="001C607B"/>
    <w:rsid w:val="001C6A11"/>
    <w:rsid w:val="001D1508"/>
    <w:rsid w:val="001D2444"/>
    <w:rsid w:val="001E611B"/>
    <w:rsid w:val="001E66BB"/>
    <w:rsid w:val="001F50AB"/>
    <w:rsid w:val="00200B11"/>
    <w:rsid w:val="00202222"/>
    <w:rsid w:val="00203105"/>
    <w:rsid w:val="00210489"/>
    <w:rsid w:val="00212933"/>
    <w:rsid w:val="0021653C"/>
    <w:rsid w:val="002177A9"/>
    <w:rsid w:val="002200D1"/>
    <w:rsid w:val="00221B87"/>
    <w:rsid w:val="00221C5B"/>
    <w:rsid w:val="00222397"/>
    <w:rsid w:val="00236DAF"/>
    <w:rsid w:val="00244E5D"/>
    <w:rsid w:val="0025238D"/>
    <w:rsid w:val="002528BA"/>
    <w:rsid w:val="00267445"/>
    <w:rsid w:val="002679F8"/>
    <w:rsid w:val="002701F0"/>
    <w:rsid w:val="00277BA7"/>
    <w:rsid w:val="00284B77"/>
    <w:rsid w:val="002854F2"/>
    <w:rsid w:val="00285C35"/>
    <w:rsid w:val="002914A1"/>
    <w:rsid w:val="0029374B"/>
    <w:rsid w:val="002A13D9"/>
    <w:rsid w:val="002B39ED"/>
    <w:rsid w:val="002B74B3"/>
    <w:rsid w:val="002C0ACB"/>
    <w:rsid w:val="002C154B"/>
    <w:rsid w:val="002C74E2"/>
    <w:rsid w:val="002D0398"/>
    <w:rsid w:val="002D1AF3"/>
    <w:rsid w:val="002D2410"/>
    <w:rsid w:val="002E0425"/>
    <w:rsid w:val="002E2147"/>
    <w:rsid w:val="002F6B64"/>
    <w:rsid w:val="00306F6A"/>
    <w:rsid w:val="003075D9"/>
    <w:rsid w:val="003114D2"/>
    <w:rsid w:val="00313C6F"/>
    <w:rsid w:val="00331B53"/>
    <w:rsid w:val="003330AD"/>
    <w:rsid w:val="00335FC1"/>
    <w:rsid w:val="00336B20"/>
    <w:rsid w:val="003405CE"/>
    <w:rsid w:val="00351125"/>
    <w:rsid w:val="00354979"/>
    <w:rsid w:val="003640D2"/>
    <w:rsid w:val="00371F9E"/>
    <w:rsid w:val="0037338B"/>
    <w:rsid w:val="003748DA"/>
    <w:rsid w:val="0037630E"/>
    <w:rsid w:val="003829EE"/>
    <w:rsid w:val="003A3836"/>
    <w:rsid w:val="003A3B2B"/>
    <w:rsid w:val="003A3F58"/>
    <w:rsid w:val="003B3D2E"/>
    <w:rsid w:val="003B3DAE"/>
    <w:rsid w:val="003B7498"/>
    <w:rsid w:val="003C0A1A"/>
    <w:rsid w:val="003C2C06"/>
    <w:rsid w:val="003C73CC"/>
    <w:rsid w:val="003D153D"/>
    <w:rsid w:val="003D1617"/>
    <w:rsid w:val="003D2C36"/>
    <w:rsid w:val="003D3A7F"/>
    <w:rsid w:val="003E0DE2"/>
    <w:rsid w:val="003E40BA"/>
    <w:rsid w:val="003F4E4B"/>
    <w:rsid w:val="00402B8C"/>
    <w:rsid w:val="00402FA0"/>
    <w:rsid w:val="004045AA"/>
    <w:rsid w:val="004107E0"/>
    <w:rsid w:val="00417A37"/>
    <w:rsid w:val="00421AE6"/>
    <w:rsid w:val="0042472D"/>
    <w:rsid w:val="004374A4"/>
    <w:rsid w:val="00450E44"/>
    <w:rsid w:val="004552F9"/>
    <w:rsid w:val="00456383"/>
    <w:rsid w:val="00460309"/>
    <w:rsid w:val="00462FC5"/>
    <w:rsid w:val="00463130"/>
    <w:rsid w:val="00465E8D"/>
    <w:rsid w:val="0047424A"/>
    <w:rsid w:val="004769E7"/>
    <w:rsid w:val="00480426"/>
    <w:rsid w:val="00486620"/>
    <w:rsid w:val="00486D5B"/>
    <w:rsid w:val="0049490A"/>
    <w:rsid w:val="0049530A"/>
    <w:rsid w:val="004A1328"/>
    <w:rsid w:val="004A29A6"/>
    <w:rsid w:val="004B037C"/>
    <w:rsid w:val="004B2CCD"/>
    <w:rsid w:val="004B4AC9"/>
    <w:rsid w:val="004B5E52"/>
    <w:rsid w:val="004B69A3"/>
    <w:rsid w:val="004D08B2"/>
    <w:rsid w:val="004D6F67"/>
    <w:rsid w:val="004E69A5"/>
    <w:rsid w:val="004F0A82"/>
    <w:rsid w:val="004F2CEB"/>
    <w:rsid w:val="004F2E71"/>
    <w:rsid w:val="005055D1"/>
    <w:rsid w:val="00507731"/>
    <w:rsid w:val="0051191F"/>
    <w:rsid w:val="00512175"/>
    <w:rsid w:val="005137CF"/>
    <w:rsid w:val="00516863"/>
    <w:rsid w:val="00517304"/>
    <w:rsid w:val="00520CD1"/>
    <w:rsid w:val="00524D79"/>
    <w:rsid w:val="00526F49"/>
    <w:rsid w:val="00527346"/>
    <w:rsid w:val="00534BC6"/>
    <w:rsid w:val="00541544"/>
    <w:rsid w:val="00543DCB"/>
    <w:rsid w:val="00544DC9"/>
    <w:rsid w:val="00546473"/>
    <w:rsid w:val="00556A89"/>
    <w:rsid w:val="005575F6"/>
    <w:rsid w:val="0057109B"/>
    <w:rsid w:val="0057413D"/>
    <w:rsid w:val="0057483A"/>
    <w:rsid w:val="00575DFE"/>
    <w:rsid w:val="00580413"/>
    <w:rsid w:val="005806E2"/>
    <w:rsid w:val="0058131E"/>
    <w:rsid w:val="00585FDA"/>
    <w:rsid w:val="00590DC8"/>
    <w:rsid w:val="0059634A"/>
    <w:rsid w:val="0059729F"/>
    <w:rsid w:val="005A3FC0"/>
    <w:rsid w:val="005B09C1"/>
    <w:rsid w:val="005B1013"/>
    <w:rsid w:val="005B400E"/>
    <w:rsid w:val="005B507E"/>
    <w:rsid w:val="005C063B"/>
    <w:rsid w:val="005C6E48"/>
    <w:rsid w:val="005C75C2"/>
    <w:rsid w:val="005D3098"/>
    <w:rsid w:val="005D7B3A"/>
    <w:rsid w:val="005E4042"/>
    <w:rsid w:val="005E6335"/>
    <w:rsid w:val="005F2DD6"/>
    <w:rsid w:val="006149F4"/>
    <w:rsid w:val="00620B19"/>
    <w:rsid w:val="00620EB8"/>
    <w:rsid w:val="00633BA8"/>
    <w:rsid w:val="00635FCB"/>
    <w:rsid w:val="00642817"/>
    <w:rsid w:val="006447DA"/>
    <w:rsid w:val="00645CEA"/>
    <w:rsid w:val="00653C81"/>
    <w:rsid w:val="006547D5"/>
    <w:rsid w:val="00655FAD"/>
    <w:rsid w:val="00663BDC"/>
    <w:rsid w:val="0067169F"/>
    <w:rsid w:val="00682639"/>
    <w:rsid w:val="006837BD"/>
    <w:rsid w:val="006841A8"/>
    <w:rsid w:val="006861BF"/>
    <w:rsid w:val="00690714"/>
    <w:rsid w:val="0069604D"/>
    <w:rsid w:val="006A14D7"/>
    <w:rsid w:val="006B6267"/>
    <w:rsid w:val="006C58D2"/>
    <w:rsid w:val="006C6C39"/>
    <w:rsid w:val="006C7E94"/>
    <w:rsid w:val="006D59EA"/>
    <w:rsid w:val="006E3E32"/>
    <w:rsid w:val="006E6582"/>
    <w:rsid w:val="006F1C51"/>
    <w:rsid w:val="006F2A9B"/>
    <w:rsid w:val="006F3C4A"/>
    <w:rsid w:val="006F6442"/>
    <w:rsid w:val="00701CB0"/>
    <w:rsid w:val="00704001"/>
    <w:rsid w:val="00713220"/>
    <w:rsid w:val="00713CD9"/>
    <w:rsid w:val="00714E8C"/>
    <w:rsid w:val="00716736"/>
    <w:rsid w:val="0073105D"/>
    <w:rsid w:val="007346DD"/>
    <w:rsid w:val="00734B9E"/>
    <w:rsid w:val="007520D3"/>
    <w:rsid w:val="0075680F"/>
    <w:rsid w:val="007625EC"/>
    <w:rsid w:val="00765627"/>
    <w:rsid w:val="00766247"/>
    <w:rsid w:val="00766981"/>
    <w:rsid w:val="00771C31"/>
    <w:rsid w:val="0078159C"/>
    <w:rsid w:val="00782C5B"/>
    <w:rsid w:val="00783651"/>
    <w:rsid w:val="00796873"/>
    <w:rsid w:val="007970B7"/>
    <w:rsid w:val="007A22F7"/>
    <w:rsid w:val="007A5949"/>
    <w:rsid w:val="007B45AD"/>
    <w:rsid w:val="007C285B"/>
    <w:rsid w:val="007C42B7"/>
    <w:rsid w:val="007C799B"/>
    <w:rsid w:val="007C7CFC"/>
    <w:rsid w:val="007D207F"/>
    <w:rsid w:val="007D3CBF"/>
    <w:rsid w:val="007D4120"/>
    <w:rsid w:val="007E392E"/>
    <w:rsid w:val="007E5AD3"/>
    <w:rsid w:val="007F3EA4"/>
    <w:rsid w:val="007F6FED"/>
    <w:rsid w:val="0080469D"/>
    <w:rsid w:val="00805058"/>
    <w:rsid w:val="0080643A"/>
    <w:rsid w:val="0081150F"/>
    <w:rsid w:val="008173F2"/>
    <w:rsid w:val="0082665F"/>
    <w:rsid w:val="00826774"/>
    <w:rsid w:val="00827566"/>
    <w:rsid w:val="0083291C"/>
    <w:rsid w:val="008341F9"/>
    <w:rsid w:val="0083549D"/>
    <w:rsid w:val="00840B7A"/>
    <w:rsid w:val="00841BE3"/>
    <w:rsid w:val="00842AA8"/>
    <w:rsid w:val="00844460"/>
    <w:rsid w:val="00847803"/>
    <w:rsid w:val="0085465E"/>
    <w:rsid w:val="00865C65"/>
    <w:rsid w:val="008706F0"/>
    <w:rsid w:val="00871D11"/>
    <w:rsid w:val="00875C40"/>
    <w:rsid w:val="00884DF5"/>
    <w:rsid w:val="00891CFC"/>
    <w:rsid w:val="008A4B5F"/>
    <w:rsid w:val="008B5668"/>
    <w:rsid w:val="008B7B60"/>
    <w:rsid w:val="008D6852"/>
    <w:rsid w:val="008E0A6D"/>
    <w:rsid w:val="008E1B30"/>
    <w:rsid w:val="008E26A3"/>
    <w:rsid w:val="008E48EF"/>
    <w:rsid w:val="008F4696"/>
    <w:rsid w:val="00900288"/>
    <w:rsid w:val="009030B3"/>
    <w:rsid w:val="00915677"/>
    <w:rsid w:val="0092160A"/>
    <w:rsid w:val="00921D2F"/>
    <w:rsid w:val="00930702"/>
    <w:rsid w:val="0093223A"/>
    <w:rsid w:val="00932340"/>
    <w:rsid w:val="009340A8"/>
    <w:rsid w:val="00937723"/>
    <w:rsid w:val="00937E21"/>
    <w:rsid w:val="00951A30"/>
    <w:rsid w:val="009520A7"/>
    <w:rsid w:val="0096149E"/>
    <w:rsid w:val="009615D8"/>
    <w:rsid w:val="00962B60"/>
    <w:rsid w:val="009817CA"/>
    <w:rsid w:val="00981C13"/>
    <w:rsid w:val="00982369"/>
    <w:rsid w:val="00987C10"/>
    <w:rsid w:val="00992B8E"/>
    <w:rsid w:val="009934BC"/>
    <w:rsid w:val="00993ED2"/>
    <w:rsid w:val="009A410E"/>
    <w:rsid w:val="009A6588"/>
    <w:rsid w:val="009A73E9"/>
    <w:rsid w:val="009B3B82"/>
    <w:rsid w:val="009C6919"/>
    <w:rsid w:val="009D0F21"/>
    <w:rsid w:val="009D704B"/>
    <w:rsid w:val="009D7A92"/>
    <w:rsid w:val="009E005B"/>
    <w:rsid w:val="009E04B4"/>
    <w:rsid w:val="009E1C4E"/>
    <w:rsid w:val="009F048B"/>
    <w:rsid w:val="009F2E18"/>
    <w:rsid w:val="009F6711"/>
    <w:rsid w:val="00A01100"/>
    <w:rsid w:val="00A028DF"/>
    <w:rsid w:val="00A14046"/>
    <w:rsid w:val="00A328A6"/>
    <w:rsid w:val="00A32B69"/>
    <w:rsid w:val="00A372A7"/>
    <w:rsid w:val="00A43885"/>
    <w:rsid w:val="00A50905"/>
    <w:rsid w:val="00A52A7D"/>
    <w:rsid w:val="00A63E61"/>
    <w:rsid w:val="00A6420D"/>
    <w:rsid w:val="00A70106"/>
    <w:rsid w:val="00A76C3B"/>
    <w:rsid w:val="00A82846"/>
    <w:rsid w:val="00A838FA"/>
    <w:rsid w:val="00A86998"/>
    <w:rsid w:val="00A94A7F"/>
    <w:rsid w:val="00AA6E24"/>
    <w:rsid w:val="00AB0DE8"/>
    <w:rsid w:val="00AB2EDD"/>
    <w:rsid w:val="00AB58F1"/>
    <w:rsid w:val="00AB73E4"/>
    <w:rsid w:val="00AC2270"/>
    <w:rsid w:val="00AC266D"/>
    <w:rsid w:val="00AC566F"/>
    <w:rsid w:val="00AC7075"/>
    <w:rsid w:val="00AE0A06"/>
    <w:rsid w:val="00AE2278"/>
    <w:rsid w:val="00AE3013"/>
    <w:rsid w:val="00AE5239"/>
    <w:rsid w:val="00AE61AC"/>
    <w:rsid w:val="00AE6ABF"/>
    <w:rsid w:val="00AE7353"/>
    <w:rsid w:val="00AE75E3"/>
    <w:rsid w:val="00AE78B4"/>
    <w:rsid w:val="00AF4853"/>
    <w:rsid w:val="00AF5010"/>
    <w:rsid w:val="00B00451"/>
    <w:rsid w:val="00B01F15"/>
    <w:rsid w:val="00B040F0"/>
    <w:rsid w:val="00B06AE8"/>
    <w:rsid w:val="00B15678"/>
    <w:rsid w:val="00B23157"/>
    <w:rsid w:val="00B24F3E"/>
    <w:rsid w:val="00B25CF9"/>
    <w:rsid w:val="00B301F3"/>
    <w:rsid w:val="00B315FF"/>
    <w:rsid w:val="00B34202"/>
    <w:rsid w:val="00B35B99"/>
    <w:rsid w:val="00B4552D"/>
    <w:rsid w:val="00B65084"/>
    <w:rsid w:val="00B66824"/>
    <w:rsid w:val="00B7042F"/>
    <w:rsid w:val="00B70718"/>
    <w:rsid w:val="00B70CBD"/>
    <w:rsid w:val="00B752AE"/>
    <w:rsid w:val="00B803F8"/>
    <w:rsid w:val="00B846BC"/>
    <w:rsid w:val="00B92930"/>
    <w:rsid w:val="00B96320"/>
    <w:rsid w:val="00BA7EDC"/>
    <w:rsid w:val="00BB10A7"/>
    <w:rsid w:val="00BC0C5A"/>
    <w:rsid w:val="00BC0C9A"/>
    <w:rsid w:val="00BC133B"/>
    <w:rsid w:val="00BC24D5"/>
    <w:rsid w:val="00BC2C1F"/>
    <w:rsid w:val="00BC3269"/>
    <w:rsid w:val="00BC6F99"/>
    <w:rsid w:val="00BC766C"/>
    <w:rsid w:val="00BD38C1"/>
    <w:rsid w:val="00BD5DA3"/>
    <w:rsid w:val="00BE408F"/>
    <w:rsid w:val="00BF1505"/>
    <w:rsid w:val="00BF4680"/>
    <w:rsid w:val="00C01AC4"/>
    <w:rsid w:val="00C02579"/>
    <w:rsid w:val="00C07512"/>
    <w:rsid w:val="00C10C1F"/>
    <w:rsid w:val="00C11FFA"/>
    <w:rsid w:val="00C14F50"/>
    <w:rsid w:val="00C15A52"/>
    <w:rsid w:val="00C15E33"/>
    <w:rsid w:val="00C20166"/>
    <w:rsid w:val="00C36AFD"/>
    <w:rsid w:val="00C445F6"/>
    <w:rsid w:val="00C52A26"/>
    <w:rsid w:val="00C60C5A"/>
    <w:rsid w:val="00C61609"/>
    <w:rsid w:val="00C62515"/>
    <w:rsid w:val="00C661FD"/>
    <w:rsid w:val="00C80639"/>
    <w:rsid w:val="00C80DFF"/>
    <w:rsid w:val="00C85B9F"/>
    <w:rsid w:val="00C8768E"/>
    <w:rsid w:val="00C92B24"/>
    <w:rsid w:val="00C953F9"/>
    <w:rsid w:val="00CA516B"/>
    <w:rsid w:val="00CC3A50"/>
    <w:rsid w:val="00CD4AA0"/>
    <w:rsid w:val="00CE0EFF"/>
    <w:rsid w:val="00CE54C7"/>
    <w:rsid w:val="00CE5661"/>
    <w:rsid w:val="00CF2E70"/>
    <w:rsid w:val="00D02AAE"/>
    <w:rsid w:val="00D20D54"/>
    <w:rsid w:val="00D275DF"/>
    <w:rsid w:val="00D309C1"/>
    <w:rsid w:val="00D31EBD"/>
    <w:rsid w:val="00D3327D"/>
    <w:rsid w:val="00D34901"/>
    <w:rsid w:val="00D36A1C"/>
    <w:rsid w:val="00D40E17"/>
    <w:rsid w:val="00D500D5"/>
    <w:rsid w:val="00D55120"/>
    <w:rsid w:val="00D63CF2"/>
    <w:rsid w:val="00D70EB5"/>
    <w:rsid w:val="00D73725"/>
    <w:rsid w:val="00D741FC"/>
    <w:rsid w:val="00D77BF8"/>
    <w:rsid w:val="00D805C1"/>
    <w:rsid w:val="00D815A3"/>
    <w:rsid w:val="00D87FF9"/>
    <w:rsid w:val="00D92BE7"/>
    <w:rsid w:val="00D92F56"/>
    <w:rsid w:val="00D93D15"/>
    <w:rsid w:val="00D9648C"/>
    <w:rsid w:val="00DA2407"/>
    <w:rsid w:val="00DA2DBB"/>
    <w:rsid w:val="00DB069B"/>
    <w:rsid w:val="00DB2824"/>
    <w:rsid w:val="00DB5618"/>
    <w:rsid w:val="00DB67CA"/>
    <w:rsid w:val="00DE0209"/>
    <w:rsid w:val="00DE4B1A"/>
    <w:rsid w:val="00DE6CF9"/>
    <w:rsid w:val="00DF4063"/>
    <w:rsid w:val="00E03F4C"/>
    <w:rsid w:val="00E04016"/>
    <w:rsid w:val="00E06F0F"/>
    <w:rsid w:val="00E07823"/>
    <w:rsid w:val="00E07BFF"/>
    <w:rsid w:val="00E11CEB"/>
    <w:rsid w:val="00E1796B"/>
    <w:rsid w:val="00E215D9"/>
    <w:rsid w:val="00E227C0"/>
    <w:rsid w:val="00E348D5"/>
    <w:rsid w:val="00E40324"/>
    <w:rsid w:val="00E40C22"/>
    <w:rsid w:val="00E4160D"/>
    <w:rsid w:val="00E42367"/>
    <w:rsid w:val="00E4334F"/>
    <w:rsid w:val="00E50791"/>
    <w:rsid w:val="00E541D2"/>
    <w:rsid w:val="00E703D0"/>
    <w:rsid w:val="00E772C5"/>
    <w:rsid w:val="00E81B8D"/>
    <w:rsid w:val="00E97719"/>
    <w:rsid w:val="00EA30BC"/>
    <w:rsid w:val="00EA4E8A"/>
    <w:rsid w:val="00EB2078"/>
    <w:rsid w:val="00EB47CA"/>
    <w:rsid w:val="00EB575F"/>
    <w:rsid w:val="00EB69BC"/>
    <w:rsid w:val="00EC4A63"/>
    <w:rsid w:val="00EC6B6D"/>
    <w:rsid w:val="00EC7C27"/>
    <w:rsid w:val="00ED296C"/>
    <w:rsid w:val="00ED49C0"/>
    <w:rsid w:val="00EE0B1F"/>
    <w:rsid w:val="00EF2F69"/>
    <w:rsid w:val="00EF3882"/>
    <w:rsid w:val="00EF4DA4"/>
    <w:rsid w:val="00F02978"/>
    <w:rsid w:val="00F03A32"/>
    <w:rsid w:val="00F07ED7"/>
    <w:rsid w:val="00F1089F"/>
    <w:rsid w:val="00F11B00"/>
    <w:rsid w:val="00F13852"/>
    <w:rsid w:val="00F1711E"/>
    <w:rsid w:val="00F322F0"/>
    <w:rsid w:val="00F40B08"/>
    <w:rsid w:val="00F47C22"/>
    <w:rsid w:val="00F606F6"/>
    <w:rsid w:val="00F60FA3"/>
    <w:rsid w:val="00F6677B"/>
    <w:rsid w:val="00F81F13"/>
    <w:rsid w:val="00F85F8C"/>
    <w:rsid w:val="00FA3FD3"/>
    <w:rsid w:val="00FA4948"/>
    <w:rsid w:val="00FA7F50"/>
    <w:rsid w:val="00FB6C56"/>
    <w:rsid w:val="00FC2265"/>
    <w:rsid w:val="00FC3763"/>
    <w:rsid w:val="00FC6B8A"/>
    <w:rsid w:val="00FC7515"/>
    <w:rsid w:val="00FC767E"/>
    <w:rsid w:val="00FD5B42"/>
    <w:rsid w:val="00FE20A2"/>
    <w:rsid w:val="00FE27EF"/>
    <w:rsid w:val="00FE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E64257"/>
  <w15:docId w15:val="{E74AF5A2-D2D2-424F-B939-35AD8855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0A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  <w:trPr>
      <w:hidden w:val="0"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ivdocumentsectionexperienceparagraph">
    <w:name w:val="div_document_section_experience_paragraph"/>
    <w:basedOn w:val="TableNormal"/>
    <w:tblPr/>
    <w:trPr>
      <w:hidden w:val="0"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 w:val="0"/>
    </w:trPr>
  </w:style>
  <w:style w:type="table" w:customStyle="1" w:styleId="divdocument">
    <w:name w:val="div_document"/>
    <w:basedOn w:val="TableNormal"/>
    <w:tblPr/>
    <w:trPr>
      <w:hidden w:val="0"/>
    </w:trPr>
  </w:style>
  <w:style w:type="paragraph" w:styleId="BalloonText">
    <w:name w:val="Balloon Text"/>
    <w:basedOn w:val="Normal"/>
    <w:link w:val="BalloonTextChar"/>
    <w:uiPriority w:val="99"/>
    <w:semiHidden/>
    <w:unhideWhenUsed/>
    <w:rsid w:val="00BB10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0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F3C4A"/>
    <w:rPr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73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3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03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femiajao.info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femiajao.info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2E93B-BA0D-40DB-A174-73A95C0BA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4207</TotalTime>
  <Pages>4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FemiAjaoSoftware Engineer</vt:lpstr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FemiAjaoSoftware Engineer</dc:title>
  <dc:creator>Femi</dc:creator>
  <cp:lastModifiedBy>Femi</cp:lastModifiedBy>
  <cp:revision>547</cp:revision>
  <cp:lastPrinted>2022-08-27T21:46:00Z</cp:lastPrinted>
  <dcterms:created xsi:type="dcterms:W3CDTF">2020-07-21T11:34:00Z</dcterms:created>
  <dcterms:modified xsi:type="dcterms:W3CDTF">2023-03-01T14:09:00Z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DKQAAB+LCAAAAAAABAAUmMWuq1AYRh+IAQ5liLs7M9zdefp7btKkkybd7F++tUB+GI1RNMxDNAfzFMHRrCCwBP/70RiMo7wl3GeH1vCU8+gqqmC3wJy1LFZPRX6Rq1Ctqwla2YOT2RgXoCIg9Z/fh0ntRiyhcMlI6zCpHalt5VQbshmKvUzc8wOZls65t+0Mw3uctpdwItkLa5a7EGpanGN0RchWwZnc3rtQh8gp0rxT5K4s5kcgKp518+F7YCp</vt:lpwstr>
  </property>
  <property fmtid="{D5CDD505-2E9C-101B-9397-08002B2CF9AE}" pid="3" name="x1ye=1">
    <vt:lpwstr>pXXaCJ/skEk6+BIWl1wU82xKZcKY7d6axnKbEafga+AZ/ZG8B9PdXR4WfmbFKn3NKjRJ45C7vRMT2nOQsbyKT5hxd1ejU0hbMiZUNtqdRYi9IWSicJwLFJ9JyCl5L0uCw5vTEcTnr57dk1uMyfiUJcoItrXdFI4pe4kF1yd7R0aUzWHK5RrM2th0OUcGQE0w87GC3OX9Xd2bQZhXXwLpWdnB8sIa2WMc40AEdr140Iqm+nd9FYpih/fNzDpiT62</vt:lpwstr>
  </property>
  <property fmtid="{D5CDD505-2E9C-101B-9397-08002B2CF9AE}" pid="4" name="x1ye=10">
    <vt:lpwstr>yCjkkPPWF1M+z1DCX0bguWq9LkcwqHGYFZTAUZf2Sya+1srUydfZ3avdKgAfv3w/TbqWScKjNE6VuKZE/SiJffbwaCfJvVR12b2ul2CfwaRZEb6WyMjrl/pvwrGvzqWu9xHi99pw0OLz0V8SopDpKHQLVHlpmqewPaflosJZ/cDuEEtxpJq2rSVpzX5kpXyoDV3xBmz+1PrjMjWw8qRGw7+Msx0cGQVmPsR8HNzZXhZhJ+5ue1BfkL9EJkNzRGo</vt:lpwstr>
  </property>
  <property fmtid="{D5CDD505-2E9C-101B-9397-08002B2CF9AE}" pid="5" name="x1ye=100">
    <vt:lpwstr>g75vo/myP2TpfCoiBGYrszACNjJF/DnwnNZrYRU+AnfTtm+uJMsYhaXrzSmQoiqtgXK5C0PmB39n30vXHdnjkBankSDXsu5h+GPIZIkmasvKT2brnM4/d8WM4B8nTY0wicY7SZM3wzITmTirLib3cQTo796W9+rFH2kUNdWwvuJik8yzewJU2D1EEd0S3vWSXpiqbMCDP9zEjag/0a9u+U14MdWY4DirwPiYlSu4wV/WZYSwJrAl5C4NBkYkBhJ</vt:lpwstr>
  </property>
  <property fmtid="{D5CDD505-2E9C-101B-9397-08002B2CF9AE}" pid="6" name="x1ye=101">
    <vt:lpwstr>uF5i0LOkGKweJs82doZvD9zvMsWreKKSyIOm5LUJB5JqoOOuTsff04ZvBYXC4TI4Hn43S7iUWhsOX2J9NLTmu8RmAg17IGoc8iYcYyMHi1ukWmOIUyZBABcZL6FLl8k9akeASM4jdQnkGp6pllU64gzaSZb9FSKHf0lLsg0hkxX3KPaLaNNUlgLiEwDnuZiKtCbsDXanmNgL5pWNmAWaFiy78CHLoZYDYXB7kklg3RbcX3mGU0LEw0ynlsWbE9P</vt:lpwstr>
  </property>
  <property fmtid="{D5CDD505-2E9C-101B-9397-08002B2CF9AE}" pid="7" name="x1ye=102">
    <vt:lpwstr>YGh6PACgj0VI52N2a3UG+B/awmvEcrlHEmANsk+7vD0/3+QJb4LaRC4qtJKv3q4GTs6WxDKxUuVOUg374fc+VKtl/mSsPvUK9L9bJq7djX2oJQhCfnxygNAG1lFLqgRY0UMV9cp1TbvXrnD2TtbQhTa3I0Fki8pGgMRh9t17crCKaZDR3JitIJDahVcKZcDHyehHt9J5Uz7VaTBAEmep27t91wXYCieisxDSvGsQ8jN31a9yJ2mj5vG1Rno2GHi</vt:lpwstr>
  </property>
  <property fmtid="{D5CDD505-2E9C-101B-9397-08002B2CF9AE}" pid="8" name="x1ye=103">
    <vt:lpwstr>c681A3pa21PbkizOyuQzOJ1zE880WZeWtadk/I5Iue4uxpjCz5Ijhtb1IXVV7ZsZ1YfSjW9f2+saX0+DTxTvnFvOwwEJIgJNMZlaXf3aoUYMPxWwA/PrmcXSEIn62dSDZbMtbAwcVszlB/V+lT9mojvfnzhzQpeyTEfCI+CQegW8lKE3+6gZ4pQ+0/LEdTyeZxohLC/Z6zwS+ioc5CWJlLm8HONYJTCSa8tgqce5/JxmuP2q7Ki29svt8FWvz7p</vt:lpwstr>
  </property>
  <property fmtid="{D5CDD505-2E9C-101B-9397-08002B2CF9AE}" pid="9" name="x1ye=104">
    <vt:lpwstr>mYitYKQUMSg9qPF8pzKjVsZyMw79dMOHcosUnIQHjvXrtD8zOSok3TZTICGAboU+vM0ElnqL/k2ApsAT9lxaKZxhTJ0Bp7ejHzZChPZ5mS9V8GYcFIDmpIgISgQRp+4ZXYj/MRLf1JSWz5ItVr0gylpcUr+6zzXhwNbxKYvEIviYEV9qOlX9yTFdOUb+ZE155Uatl8F7MswnoL61SPTck2qzXZ2NghlcmSVTPRxDlPu/r+H9NU8kmkOdTyf0rUQ</vt:lpwstr>
  </property>
  <property fmtid="{D5CDD505-2E9C-101B-9397-08002B2CF9AE}" pid="10" name="x1ye=105">
    <vt:lpwstr>Jesi/A0gfDlLsTzQ4UaBQVCj9fVw4wROy2Nk8g6xkLLQ8eYDesy5dOJnCSOrpK3bPotxLnDRIe4N2OkrzrTaXCMcOxOWiuVCSSpe5bogZ4oZGlvYPPBUz5afW/XhPuDbg9mg/Nzsmc+x2QOa/FfzpBTD+tlhROSupQAs8p6b/HLBk9/cFEnNdbVB5nxxoV2gTrHujKjXTDhnE6I6th84cLcUxh7/UfxTWYAIkNSeG4WeLph/rLdX8O6Zzev14hK</vt:lpwstr>
  </property>
  <property fmtid="{D5CDD505-2E9C-101B-9397-08002B2CF9AE}" pid="11" name="x1ye=106">
    <vt:lpwstr>l0b6JccE6odDIHICGxZFCxGR9Sk9KlrLMDZ+UjO21ru+Va3m3YWOT8mqGAQDKG7juqH4lnTdjUwpO0BHDij4qP+2dq6uumPRCnkKNIiC/EjLP23jefYZySeLE2atpRak/7c+Ybf0UZjfvut8qK7ctVsAri4/ponX/KqWlqE127pwO1MvkR2Fhfy9a73r0VFCJdI/zeSKcYwIdqVdA9eudDwVgZosove/nTgPfMwVFlRurKxmwr2oXBiwJGifEsE</vt:lpwstr>
  </property>
  <property fmtid="{D5CDD505-2E9C-101B-9397-08002B2CF9AE}" pid="12" name="x1ye=107">
    <vt:lpwstr>2Y1sH29gr/vVOdjl4EkF73oXdUZr/MYBoXf57c59hkIeSvlhUX6LLc1YIJs3MpHUOmj47ljHCjQDNZXRZh5Omqt/kVEum4fpv7Eu/eWTeu64mEO12+69iX/9Y7toUhzUmbUYvhSNuvBE4/SrgzU03yUqF++ExjzXqngyj/xsqofKKh87zVt/iDFAc2Jr6mvQ+j9wsnlfqUYp2IxoALXmOavjM0c4/obxK9RjmJlx/p1iOMDoP7uduELLFshwkTI</vt:lpwstr>
  </property>
  <property fmtid="{D5CDD505-2E9C-101B-9397-08002B2CF9AE}" pid="13" name="x1ye=108">
    <vt:lpwstr>r6mqd7/wvH3Qv5FVtSc2r065uYUMe5KrXbl0VkPeuYIY8CQuMah4Qo2HIws2F3YQNMpfoCCvz0HZL7HJqUDWDiPo9omCOBeXDZeqA+KaBgMFv3YbrXYFsMsIETYuYnQSRyVE3ugXjXf86WcvANSfvy+diQULx0bU9zEvepBfj7AiCi48Uf8W3PnRlmEACeVI5W682XJ5Sev1dwr6gM7hXyysw8hknWg49PYiHE/Qe0fycw3RMQ6HN61vBEIvQ0J</vt:lpwstr>
  </property>
  <property fmtid="{D5CDD505-2E9C-101B-9397-08002B2CF9AE}" pid="14" name="x1ye=109">
    <vt:lpwstr>LTk6KkuE90SeFTgzEx6uo+sHNMhwHNf/7kIdPDLrQTsTYzgd12LaXhl0e8429CebLOdY9tkOM4Sg44LVf3X6dYAl/whL9ItqOYZVrXzAbovWzLHxhzHrmFAqn2MZqpFpWn6cir3SLIWvBC2u3+R/rM2ZvTX32H/u6qeZYw+X3nOl/+VHDOQGeAa5STJcZizLcZCD+rYil2hU9HuIhLQ1pMVukGVJ1coAdWn5kl2ctfm/yKoOL7ht1+vYc8v0pqW</vt:lpwstr>
  </property>
  <property fmtid="{D5CDD505-2E9C-101B-9397-08002B2CF9AE}" pid="15" name="x1ye=11">
    <vt:lpwstr>G9jb1s1tRDeF2FH0p6HtdK3HOVEen5G/c+tgCZewc9t5xL7yU0JiPTqUH/VFtj92UF412vwh88xRxn1CJ9YpGhcNt86U4TOXA5SBorG344yQgWzg5vkPVCOv47URUOwbO52zN/12Nb9gLMmzR/tYAN0SxlTFUwe/tFAO3Eb3XGsdTCRdQhWGEuVXVkS3HrUd24gfVivOpH+6TuPAKMY6Wp/3Aorw7MbbAzrvv1KF76rfW54L5EKamUEMt/b11j/</vt:lpwstr>
  </property>
  <property fmtid="{D5CDD505-2E9C-101B-9397-08002B2CF9AE}" pid="16" name="x1ye=110">
    <vt:lpwstr>2dMHWYZfYsaUwWVp16ZEWZWUB1sD1Re6ScpbyTPzNVjNJyPnyXayiOB6bXRN8QA+BPk+/YPErSxEcsKMDVvlg3R2M2eRpAp8d5JzJmXZn1vbwUllQq9fB6Pb6QS/HWBxi+nSwsu4xiHGZxoT4I2JfdfDCQ25/GVJCGfm7IXN5vxWx2SzQ35MjRiNBupMDwVYhEKJM8IaLq9XdMb6JNSJu5/qXdsmYllzE5aOx+LNm65jtqlqNNknD7Niv1tYlIx</vt:lpwstr>
  </property>
  <property fmtid="{D5CDD505-2E9C-101B-9397-08002B2CF9AE}" pid="17" name="x1ye=111">
    <vt:lpwstr>QaxlJX+GnATF3vYRXCL3X2Z97Fym3O7zfc9knIx4gqZ7MFVHG5cwYWlFh+Sey/gfjXXvWFPuQSdOBPWmzKTDjBWwH98Ao+592KHmX+Xw+ZeVDflyVHjhc6SUFw7BbEaebHB++t+C1O6yIrM3Dkl9vC9MC3ZZg1z+S3KrkTta644fVSkeipfvE/OARho2No31yH257nlhvVTmc+gZ10ihsU4XVqJ8eGten4lEMYDEuuRVF4xfzk914cVnYvZ7zmD</vt:lpwstr>
  </property>
  <property fmtid="{D5CDD505-2E9C-101B-9397-08002B2CF9AE}" pid="18" name="x1ye=112">
    <vt:lpwstr>xfc5rYODb/G4tuZFo02yDP9Lf3N1k6kjM9b241hFtGtrBfc3vRWeok5Ki+T5Eu7gTbiBJtZAORV7fIE7iARFe8uilJja1x6JYEKIFqT3Cj+E+DeNQ8xkJ1U3zOfZSDyeQEVj4urj2lUBAvIZisPQ4KP1Y3xMIK9Csj4eOXKMUGtnIploK8XolwVeo7YMdla4DvN7qwpS3bTFBZfS070TUxnthJ1uPAYdeH9HL4/wla4ZvaUMUP0kFPobV4Z8mQq</vt:lpwstr>
  </property>
  <property fmtid="{D5CDD505-2E9C-101B-9397-08002B2CF9AE}" pid="19" name="x1ye=113">
    <vt:lpwstr>WvEUCM3SjodF2i2Ee7nzR1hPRy99lTqA6JQY/uiXxfeKgl+qUZzhif2OOntCvLfnb0qrGJu6HSiBM+61dUquP7+PnTeCVJZdogWo9CKwIgN1v3xL314XpxsYlRhly16jLi1863+l0EUzN1RIYuc5iHjZhW0x87diI0sVVDtpi9Ob4EHnkXrGIKBTyHZPt+nxjo6FqzEG56RFf+fQtqYRr/o1PMDwHVb95e2APeiNbgFELShgs6MOS9UxsQTdmeM</vt:lpwstr>
  </property>
  <property fmtid="{D5CDD505-2E9C-101B-9397-08002B2CF9AE}" pid="20" name="x1ye=114">
    <vt:lpwstr>DURYvPNYgzuzoqOgbDmuAbK2xNqCejeX3sIo7lMTuvHeR8an6QXKgROcNoHvpjnZ4Ck1IVWpfpQg5PE1XcyANWftfgdTVzcC2nOYexR4t1Qjju62HfZiT0ylCpA4JxFMUIWjBhowVleYyPb1EqTwvNZwAJktb6rkctfptMJ2AXtAcVt1rOGvSRSaPW1A2GisK87E3bfhW0HYxlwrE/1jBHi0s2+gqsTtHqSbHZeatz27T38e9MOTY+2IZVnAQnL</vt:lpwstr>
  </property>
  <property fmtid="{D5CDD505-2E9C-101B-9397-08002B2CF9AE}" pid="21" name="x1ye=115">
    <vt:lpwstr>sAPQ+FI2ATbMpp3QGy/TVIVOTvS4PDzXyn6rjTyftRBdAeDxEdpITwQ7pDtOxL3GBMXGNpXQmG28olWEC76DAAwPjg7Ll3agAFMYdEJVrwTlzT7MsSlcVjhqkbTvUL9i3F9ZvKy7xLIlki0ieOcg5XVnyzBRpYDj+dbm/qLvI+qeQNIUmC0vKD7brbcSuuOwJ9DCoxD4+20EkAmsqhriGB13uC7PBI2RX6D59XuOGurNgHyYRoRkueOwxO5rFFt</vt:lpwstr>
  </property>
  <property fmtid="{D5CDD505-2E9C-101B-9397-08002B2CF9AE}" pid="22" name="x1ye=116">
    <vt:lpwstr>8clQ1ti6aqHrYBIXrL5LgWIRwWNrZNObyDQGCPDVJTPfrym+73f8eEn6m5LpN9DXsmkKz3zBC7+z3xCeCSpwB0RNTMVyQsNKR4kzyvbnZI8M4CR/T+/I+6NriedYmq/Tw0HpqPa91lIzHB810OoLzWz8vZ8Q9RyGWeCgWwWf2/ZVu4e2nuK9mfbArStQlCLAfPaUBX9alKQ0ASMc02eBOTNzrbB66peCkzMGul4f1cET6Q2+Ua9rbdI1uEmhQgI</vt:lpwstr>
  </property>
  <property fmtid="{D5CDD505-2E9C-101B-9397-08002B2CF9AE}" pid="23" name="x1ye=117">
    <vt:lpwstr>9qPJ1un75dRjr50JuIQqOMSOHTE/aw4hS+WP9IA/q0Ata69edMoqR9nMO1Jq4jJ3Q4lUD9QT3xEpJquz3Pt08jbSnpN6wOcUToTRXfzA7yvrQpOrCjiwglRbzqhfhpsrkOD3WeSdpsRnho1AEdbaY3OL8TgANYhlfYwsk0uhcjCVZDuLdIQkwM3kVuiRVWPBbKZNLi6SYPR9BEt2BM1bwHn7kQVAYtc5i4xwyeuYcRP+ZEFnSCvDiwzUdxnmIH+</vt:lpwstr>
  </property>
  <property fmtid="{D5CDD505-2E9C-101B-9397-08002B2CF9AE}" pid="24" name="x1ye=118">
    <vt:lpwstr>WpAC+lYd5F230CYUvNuuvzu3T22W+BEZt8KhMlcL5aV92P0aoSC9O5slcsGwtHM4H3erFd/VVSRhCm+9eOH6yVuRhINndd2A7pt6BJG3GkwyU5hUTSzo7sVfY3JuLpN4p0iEsis5UTT4W8tsKUj+ABfr+ISZFhR0+gOuMU/mCs21FDPQ2BuEphPqYhBvyvBAkFRH7V59eSb7CdysFI7h7CgQjwSGKaxzseylncUK0pkkOSdKEnZR6zRDCpgebqj</vt:lpwstr>
  </property>
  <property fmtid="{D5CDD505-2E9C-101B-9397-08002B2CF9AE}" pid="25" name="x1ye=119">
    <vt:lpwstr>DADbnZ73/tFoPr7aiqwm2cQOHYW1QKvzLWILXcXmftguAMS6mVjO0wb19bJ/ZLY9zWDl6ayOnrWNhf26Bnk6tMSC2/y7LB8yqcr0fJNpsH24+Uf6g1MbC9g1vkOmaxaBWtJNbGKjHR7s03VX1jK8FnUm7azsgPWJTucctGr9qiVw2A6uMvfwrCSHz/pzeK8D1MZcLJTO3868gMY9GyZJCqQ0cJQvz1i3fVV6z5gwvMQCTFn1IYEpCn3PQUPv8uf</vt:lpwstr>
  </property>
  <property fmtid="{D5CDD505-2E9C-101B-9397-08002B2CF9AE}" pid="26" name="x1ye=12">
    <vt:lpwstr>1saxrcE+kLCbjc8Kha5afvtN7xWNbyrH4XT9vMh4LAQ3VTuRfIfEzIlPkYz4JjKVNTNEmH3Upe8Mx2UZO8Ti+cz8XOyzQHY0ddJTL2JUvH0L5KCsQIY19PGuRsHCWX9x1rGMqfmUdVDHyc4SdGPzH6mxHOpTEa43cJhiZ6jcpEp+Gb6VReKDWacUA8th8v3A91+WVS2fln+9ZYmBxIXeKAiyTYIRK77NqdAUqlh6Dgr9zpQWm2LjsIT478c8NYA</vt:lpwstr>
  </property>
  <property fmtid="{D5CDD505-2E9C-101B-9397-08002B2CF9AE}" pid="27" name="x1ye=120">
    <vt:lpwstr>z+bMj1mBtsUV3e8vbwTLDWlRSuzjx5BWOU65vFRrnqdI7bOrBrrDxMxoz//zpL/+xh1wwf66V6jcZXo/9W5qoMJ3cTePdD9RRvgTG7oFpfetNayeviDAOFSn0ezNdct10GbhlgXpO4fH2wtXjSjC7biMyEwvoTOr06/3Nk5NkWT88yirSDxJYUefH8WG4WW+NACbQrysZ6VmWo9X5Xa69VHKgquJgxfoJonnmeSmmXfYVf3EaIxvRC3sHV5xCbe</vt:lpwstr>
  </property>
  <property fmtid="{D5CDD505-2E9C-101B-9397-08002B2CF9AE}" pid="28" name="x1ye=121">
    <vt:lpwstr>l+H7wXxB5Z9dioEiQLUEFSkGBEuR2R4c3Kil6qdDFt0vczqs78io+Xj5p8wwIaR3zX6YQjsN8t7L+KJozdxX+5rCFQNF5omrB91CTQD2vTOtv40wWyV/lLjzvrrD5FU4vvZMFX+e1cGJo44yK/22zKJe13tHwscYFO+d68wfqteckUmESH03hXb5ckI98f1ra8e5Y/w22lec2A15iuJBf4LCHGwnenhHcThEh0gNCYx/CCapZ6KF3cxN3wMa9u0</vt:lpwstr>
  </property>
  <property fmtid="{D5CDD505-2E9C-101B-9397-08002B2CF9AE}" pid="29" name="x1ye=122">
    <vt:lpwstr>VoO4CqwPOH4uJUqhd4dJlq8IAlI6oU5eV1h6rKLJnBBUnP6UkFJnHBszD7J2KP4O9RPXVgWV/Iq0MnW2g927eG2V+LxLZZqHXwZSsg5EQ1hVwZlWcpWtv5dkSpLiUXgHgd4UJNeNwGAb7LFwK6Rect4bzCaD/fwdnONOrZHTc8YsvQ2yhWXaOWI3Cboz9aFC5aENs3TqjHcYPryRyrtNergLigGNa7LiUrfvE5JNTamKBnVAUTYGeNelzdKL/gJ</vt:lpwstr>
  </property>
  <property fmtid="{D5CDD505-2E9C-101B-9397-08002B2CF9AE}" pid="30" name="x1ye=123">
    <vt:lpwstr>TargW5vRa0rB0AwVXNB4tXzcbfOZ+E964eiYAKnn8N+kZrMgma9b/QlwYl63ND92J4ADQ3g5Zn8bT/jzLYve3rBCQMVcmcbOTN+5FWYMWDZ2U+3lg/cFNw6pu33Nfsp/xZkdMn9uVz3vapfIcCxxCMpy7qOQ9pyW1bjAxp2zf5m0wqGFv4iJpUV2ZVxDh3CbkGKX+fviFa77THwShZbEtmjNC1p2rPGGNgUQ/s6vOqUbvy9aQ6zprzT5CtspIl9</vt:lpwstr>
  </property>
  <property fmtid="{D5CDD505-2E9C-101B-9397-08002B2CF9AE}" pid="31" name="x1ye=124">
    <vt:lpwstr>ig3A2e3v/qvG4dWq8pDKrPrxAo1obSv38qjc2s+5md9PntIHxQR3wm+WJEWYdeuYT4HltF/Kzsw9LkzwQVHGtSUFMPWNAuys19IeHZAs2MbBN1jAF1aFpaq+Tilx0+R4LEKi84cE3yMwaGngrXQfFiKr1QiUjumLskbGQs64eC3v1GpnCfXuOtrBW5Dl/ZX6M3buSq5AO8kItNLqbKE2untjdR/H+1IGHwbw+Sh8A2u2NH6O6YBa+EMB1yTj7ky</vt:lpwstr>
  </property>
  <property fmtid="{D5CDD505-2E9C-101B-9397-08002B2CF9AE}" pid="32" name="x1ye=125">
    <vt:lpwstr>xIKIYAUmJxA9ZrfvlFnra4cmnfwO8CeFeBMjIQ+Vws07cTSMxKsBpS21k4BAUHUKi3gO0w/6zVCGGJx91PYDpO4bYGoBPNRHRitbbphtCSOG+pEfMoLpiOhO+86RV41rMesKq59vkc5woGnsM+Tgzy5ca0sXJIeT5kGKRcBYSIASgtqdF4I92+nWjCS+YLX8YHT3wtasYUI9BNNkwVGzfQ0dIBnj4Sx5YUPFmV3fYsKTO0WG/aM+1JGY/OE1Bbz</vt:lpwstr>
  </property>
  <property fmtid="{D5CDD505-2E9C-101B-9397-08002B2CF9AE}" pid="33" name="x1ye=126">
    <vt:lpwstr>uGhQP/euObdzC5IjlDbL24pXA3fqBN0p95hpWJ0IEs6NPB5kkgfT56cO0b2kjV3egqbaJn1OAIsHYGbQKVx5Kad/w2NJLjb/OOYSCaHUt/hkiEDsuQsGGXwEdI4MEgoJncD63gobxcAJnmLdcnVafzESzgGJlEFS1VQhPwEOnVyHfy4TgXLpKDxKlTXiQnp7coZ9fSZ0zh09E6uz+goi/2Y6hYSLTqMwqLH5oVVD3nyTLMXFV0r6gYAAmqeb8GU</vt:lpwstr>
  </property>
  <property fmtid="{D5CDD505-2E9C-101B-9397-08002B2CF9AE}" pid="34" name="x1ye=127">
    <vt:lpwstr>T2ylB2ihTxQND2k638EfTK6b1ahtW/hSjLSK5Sw6mug9ZnvrsrvUmuLrG9D9l1/giPNviPnJyIWzrblTou7blU/U1HsHTi3p01x5dlGkygH5S2LC9Cid5EBkHOKcEO4Kkw2yOYisWKefPMZqOU8zFkm6iCcnQl6evGJhPlxiVaKQLdhSvtzPa2Hl44RShLZvn8kQmiVDngA8qzsx3niEHQAcrdvbnUQZD3JYhjeYlWW68TTZ/wI5ffzWTqSbBfx</vt:lpwstr>
  </property>
  <property fmtid="{D5CDD505-2E9C-101B-9397-08002B2CF9AE}" pid="35" name="x1ye=128">
    <vt:lpwstr>YX+JQyRdVy3ULqWYF2U4uEExWSYmUC9dz9vcNsQ6AfRelS2Vio+m9Xszg1oYGtTELysANTMSiGWHCQv7lg2kQ+BwXAahE4zZt/sl9rm8nCC1Cp+i627tw/ug0RX5/TFTyMTpHQoRTkZ8Xta52vWs09rLyeO+g4Ji8quKss921KnsIxcVQlPXO+jf7ymxX/BCnkhcR8Yoey1oknNcVuewNiZ4iusjOi8ZuDBDykIEyYgWfqfj+kREcloZqKGVgEg</vt:lpwstr>
  </property>
  <property fmtid="{D5CDD505-2E9C-101B-9397-08002B2CF9AE}" pid="36" name="x1ye=129">
    <vt:lpwstr>fKmBSRHJ3pa9srzwZ5pihg3/03J+/4fRLYkkqI3Arb7D41ZFHf+w9PtRjff3WUdl+6w28HXDcJsCL/dVs8PmmgIghClJ41N+rAU5y+e+ev2eDjWOMCWRH7DGStBuw6eVHiYG/27ltc6uwT+Tk2dLIy6DYzEEqwGKdU6t1e+3qO8HWaHVfCcnUT1Cay0u6da0S8kVjbzvcCSxUC+26rjP+FEStwyh2oBulviqPnSKdpdyZieHEHnlmEkZW4E1R90</vt:lpwstr>
  </property>
  <property fmtid="{D5CDD505-2E9C-101B-9397-08002B2CF9AE}" pid="37" name="x1ye=13">
    <vt:lpwstr>wDA3WNB+UtKkiv79fI6r7l0gbrieNHrCqcLl4LYAJbBY5iOviCqDJlIAAk4skdjlDvkLajgtONNRUllfiLuzayvNRtmrn/Q2Q/NRbZ3Xa8T2akIgXcdW7KA/QKwzcrB9uphIcagZqtSjvegV6KZUbFPe7MmcDs+WC2QAOEmaFHgQ6i/CcesFG2nerHYrDBXmFy4zzXW/79/5OB6udYQUK2mH0BeI+PgBbC17sGPuF5jawA4QRR/3FxLcZpDKSHI</vt:lpwstr>
  </property>
  <property fmtid="{D5CDD505-2E9C-101B-9397-08002B2CF9AE}" pid="38" name="x1ye=130">
    <vt:lpwstr>qqJ+ilMWdAw2xUIetcKr2AdmHZNOr4GbbfG834HpJfJRzhoKXWeOmUqgUQnf+qmml/kSt3Hp09brCaSZ5b2lP2RypUh8+TpkIhBxUH69apqykejCYCOzriJgL03rv6vdlk/EYlijeDXwCGZ7FABOFIjtzSSGsZtyHPBok4C21JsfuZ0V7dcbSMJDEWi6XDdqMEcZS/nf6TXJ7eNU86FDn2CNKqZVtNO8F8kwK4oOoSWf3r5nfqSH2RrcQHVBRfE</vt:lpwstr>
  </property>
  <property fmtid="{D5CDD505-2E9C-101B-9397-08002B2CF9AE}" pid="39" name="x1ye=131">
    <vt:lpwstr>NrWuTw1EOGQHPDI9iP896LKFIo3L3Bu29Scxbo7F/gTSFFVjdfGzAjcwtL2bIpSwyYGoIcghqefakgGD98eBHUMNZyjymGRKBygjxED3YUYA1GL8tXMz0eC6ogDDnMltub0wfOcI2d0ZTkSYLauV5Vcm5k79KyuFW3x0KRQz7lrcZYEk03muFIAgsQ/FNu1LKyL1ikv/x6cFFk/q7zEKfBwrfpJvPUNFOZOmeq10vsmvzIL849NwoILVcyQfYLF</vt:lpwstr>
  </property>
  <property fmtid="{D5CDD505-2E9C-101B-9397-08002B2CF9AE}" pid="40" name="x1ye=132">
    <vt:lpwstr>y8WbteYV0XbqTQ+/8wwQURUiY3mLSEXnNiad8W+XH4iMc3+WDiJmfDC7wjzKaCV+C+iCiWUSisCnVjoa1/LW52GyLkYkXP227a8+SjUvAaKKVkmvoJWbF7k7zlgCv/tbt8WFIsPUr7wZZCIDrrAj7xOD9qb7eFdhT8wLmd9q+bhc6hN66MiCCeqG4yLTs+ypxUtcyF73dsZPFcMcVSDLz7YUK1jLKA2oy36y7RALFLI76Y1tCSHKAGPogOPJzTP</vt:lpwstr>
  </property>
  <property fmtid="{D5CDD505-2E9C-101B-9397-08002B2CF9AE}" pid="41" name="x1ye=133">
    <vt:lpwstr>KhQRaVZ72QZLVTx8tEnMIhHXRjrQUiESJ4N9pc3Wu+VqGUii+MSMLzLmerELPeUleWfKPHbUgFP91dB7ZrupQEB0QDXJq/AYZTM6hBybnHDz6x/0D8NJBOqratYyQ5yBV8KDr3zVdFWxZel/QECr7UB7AMC1BnapyeXv+nKIGQ+BNf/q2xn4fvKMX6k6nJRzvb3E1avVNP3QAji1uvaTfzot+/pVeyZ0SXzpJfv3+TThKieTVyBKisr+7Aq4Bc7</vt:lpwstr>
  </property>
  <property fmtid="{D5CDD505-2E9C-101B-9397-08002B2CF9AE}" pid="42" name="x1ye=134">
    <vt:lpwstr>2KLr9WotS9/aYS3lQenudXMhoiQS8RwXPzYw6ISbdE7CmoDF3WK23bjMpH2HgehnFCoV8XLInnmlHHZ4vcULeeiPX0lHkxbCsCU8rrvIs1rpUe4UaFEv6gNRYbhYkFtXpcapShgfAu8GE9jWq0Hc3DHvdKecEHN0wfrFQwZNFN09ck0k75VV1FVXux/sCujsWu5m8M9rQvcxuCukukQm1EE93AQ6FYpubmI3cuvHCIgZ35aiTrh/TAyjSHp4w+L</vt:lpwstr>
  </property>
  <property fmtid="{D5CDD505-2E9C-101B-9397-08002B2CF9AE}" pid="43" name="x1ye=135">
    <vt:lpwstr>MHCrU18guhS2wdHjusHtbXZLVVvYUp7X8DcPGx+q2RMdfJV/t0lxj9t0C/2xUNNDkBDVr9qnJmdE0x4uR8cwr6SPMoE7CVqg8FZIV5zf9uIMW0dVACG+RMVIeHEk1n8PRRFENTv4PxelFIIOLKFz+DaTM2DHj4zr1CcaN2tcywxa9E+EDt/OY8Do5C1EaoRV+hdvyvKLvcYRy0s8BEbDEYM6HIiiDgQ1Bm0/E7KbieCmMZxYQqTDNZea+PddTtf</vt:lpwstr>
  </property>
  <property fmtid="{D5CDD505-2E9C-101B-9397-08002B2CF9AE}" pid="44" name="x1ye=136">
    <vt:lpwstr>gV6HEXDFLkBwH6h9AqqtK1tYaVdMQ8RhMJaJBhBhhhP2xsQ5GLncm2eDeDiiYA1bwV6VX+zjS5i1RfRMZQNaKtP3ZM3Skd4oQjM7Fg3DD98m2oogBHPIMPMPnqMHAeDKUrY/ieXivmQrRMsVIEAGZDmKVanB1CurMlEYVl53w/OEH3ZVqps9m7DrR/w7mUH4Y7ET+GKkon9cFpfMnk/FroQaHuOc+DYS6QypYA4ZRthefSp8cj8Mqg5Y8ktuJq3</vt:lpwstr>
  </property>
  <property fmtid="{D5CDD505-2E9C-101B-9397-08002B2CF9AE}" pid="45" name="x1ye=137">
    <vt:lpwstr>4UPPllw8DcO1ZWs0p8H6c3PDdeeHvLXmmEwf3Ycas1dTQ4776yHs/9ohkZXyOqXXSW4A8rfXncWf1Aqmf/xVPQ2pYC4sa7pRFJFGTlp2jewrYVpFp6vyMnP5duWDfsENIlfOR39SzXm+uUYXiSsSkTsJCLZbH/SrfYVWbBFibqxKsDpgK5y2aWZcPKRNpsAwrwcmS+IOaS+ox79vQ00re3Dz2tYLKTWkyz6B2H77zQOcTQSX5BYqNk9dWAXG89R</vt:lpwstr>
  </property>
  <property fmtid="{D5CDD505-2E9C-101B-9397-08002B2CF9AE}" pid="46" name="x1ye=138">
    <vt:lpwstr>UCK6OG/u43+TpPvvsRvXWrTZ1ZQTTCI+3Qhy94el9tlBD2vG71TwqBbgab37JsetvRepyXjjFz8Mky0mQO3IBfpsn3i/GxKP6JO+ntvO7FVxy+9hEYq+wqUOTndeWmGcsH8zh1re0Px5j5c9vkDvQ0+mvZAIx/A8wh2tELSykavhUyioRIF5N4WYS2vP9GNmuwZWbIQrJSthkDcWMxkL/3SzbDpJZC2L16Fz1i7WsNa1JQqP0uygvmhkGH5Ar5p</vt:lpwstr>
  </property>
  <property fmtid="{D5CDD505-2E9C-101B-9397-08002B2CF9AE}" pid="47" name="x1ye=139">
    <vt:lpwstr>Y59emotOEXQgr2MjE0k/1K5sFvsqo4mI+KkfC1X8VWiv7uyhMjvrhyjOdnlBAnR2WJsqo1XcEd5atR7Ivspjw4KAHpcL74WfBkwg+vHfWGSuQlxCFUcwY6zdsox+pIA5TikrQ9K19pifY2H/HN0hrTe6eej+YuU+k8goW02UM+rDw8tjMBwpac9qm1Q6obePD4EzpdeAkiXcF+XUevI0w7HIrdURgReqV/rzXH+4HVSuR3W/p0t2LJlANNppk32</vt:lpwstr>
  </property>
  <property fmtid="{D5CDD505-2E9C-101B-9397-08002B2CF9AE}" pid="48" name="x1ye=14">
    <vt:lpwstr>g8oVC971/jiKQkkV15jI2/dhRnbQ6G4ZEeR/7fQSyVpLv0F5O9wvo3V85Kapd8g8YlEQW5FKWowW7boSC5vdcg0WsSBGhHqQfdcLSwvBnhWW8YcyEL0gd/BJaOMtfzmI8CAxgiSh56P1ih2OUMUWu7ITRXsvhveAqoZouBoCXT2mcGbru+n5QLRtjIAOZsE3XmSkfzHaHA9WxfrcVp8UqayTLevd0foJTowjjcYd+ShhxayuxArDF/AhPrXZMTU</vt:lpwstr>
  </property>
  <property fmtid="{D5CDD505-2E9C-101B-9397-08002B2CF9AE}" pid="49" name="x1ye=140">
    <vt:lpwstr>K70S4xPIY+UKyVuQZH4Ui3eZMqCE6HmcOVC4hF0lhd/m39WyRb1vaVzhDKnBC0ZcZxHB8cxqp5RzLgfIBS5BtiejV97ZsaMOj4r6XnjhFBHLg6WgJwOM87NJZB59C6fF8VQ52juFEVk5v75QKfWt2z1k3ZbLz/TlIL8BuczkRQRn/R57JX5FcF6dbNqEAzCIGtpRu4XpLTISzHWVLk9T6TNh6xnu1s7rjJbCxMxx/M9qoHS5YvV0CK0LgvqwOYX</vt:lpwstr>
  </property>
  <property fmtid="{D5CDD505-2E9C-101B-9397-08002B2CF9AE}" pid="50" name="x1ye=141">
    <vt:lpwstr>rznL+aDDGwB310viCukn0uRMavVasB2OrNYlCdwM8RSYQJLnr8ZLG8+svu0FRhhU6Kfbg847XZVfiFiHI0nCtifUIChgAt8cYpBKkgDT31aadd8cQmVtL5N0XwC+WvQ+xhKqElU6TWMVqTl6aqn8juX7h1XJCBpnQj+CP4WZOYfy7f/CGsh797al+27PlJZXIY4ykOdG0PoOgK2H/BL3NcWWNT8w5etRby4edUNvfl6aTDVTc/mG3M5ae81FcHP</vt:lpwstr>
  </property>
  <property fmtid="{D5CDD505-2E9C-101B-9397-08002B2CF9AE}" pid="51" name="x1ye=142">
    <vt:lpwstr>KXutjXZFiaCcchLHmdKp952l/K2VqfJHGbx3HcvqGW0vAbhvZCk5CIWECuAOKI1sJO8DSoyidBAIfl34bPfHKV3ySB7i8Q3VXvXHLQAvpx7z959VvJSitAvlYtYvbzq9wa7ZufV83Hakg0gtYr+YRK2zoJejTwehj2uFl+6SjqxKOooMcP035/83Eaypx1dxaJOVqHs4/q2mP1uTDCZ0n3zhBcuDZqPu6AWOaF3ObIpsjrM56c4eVVkbquSvS0S</vt:lpwstr>
  </property>
  <property fmtid="{D5CDD505-2E9C-101B-9397-08002B2CF9AE}" pid="52" name="x1ye=143">
    <vt:lpwstr>nxfJgfgmLUSiwT8cKsrNEd3pf2p8FRk5zKfNRm4y5B8/MXbkSAat/psJGZsykypWQoinzrieWewAFBAyI+W9Azb5vbdkai9VP4VSqgmzl0GfO5IJDwdmwhYVWv95nxkVmtJE+ITbX9xbTkMPWM0/8lwu1oWRvArRMJilAYRIbVx7GYBMQCOXcTiZWDAybfE5yaqU7TPRHsCjbtkxPFAKKt/CYOIQR7Lcgt0FKbHnlrYFoS0z8hYGgf46kDZ66NR</vt:lpwstr>
  </property>
  <property fmtid="{D5CDD505-2E9C-101B-9397-08002B2CF9AE}" pid="53" name="x1ye=144">
    <vt:lpwstr>ScrXYbpgFX9K2OYo8p7BK97Y/PMdFWG2gmhCDPPGFdX5ObEpq04OzuZVhE32C7t3WFiYP0PuxN0fEePIMH423G3+znqYCMWASZFkUTbylnwU470ub1djGX+UgCWdJ0nDxC6xgHLoU8+uxhFksmTJ1peH8jFVbh/zazU8f484qqS2U6hjhhC5o8pOy2zwPdDVK76kuybET6mjfD7g3lznSSPnucQe0LSA1YQfQmfRu7iw2c17shL7jpTaZMqtRkj</vt:lpwstr>
  </property>
  <property fmtid="{D5CDD505-2E9C-101B-9397-08002B2CF9AE}" pid="54" name="x1ye=145">
    <vt:lpwstr>PTEPOM4cfdWw50JO6YE1w4uNNY0hjagw+no1EJkwbqk0ILW9h13cozkd0KhTvS0qjvq2E/8wPJ5mshUctFNtYNRrG3CMr0Nrw141+3yg5RNwiUaeyJvkIEna6SX73wW6V+9fsY7A7AHGoDDDas0friCfjhpmXRthsumMNWAj8UNPbszPzd4m3vQkneiUGwIjgJ6k+c8+dOrC3ViJoQ4CPOw8HSuKGYXa7zAzV4t79xGdA/j4V2r5ZHjQBWqqQrS</vt:lpwstr>
  </property>
  <property fmtid="{D5CDD505-2E9C-101B-9397-08002B2CF9AE}" pid="55" name="x1ye=146">
    <vt:lpwstr>AzYqQuXcrL6PK5h4Rj/WMrC0N8JuKr7u2NeI96teRb9oXrF2+2/mqK3+1sxS+JA6l5p9cx3dtPel48U7+NPTebSM1aZ64j+in072EIwYmVK1L/zD7ydPlT889oJ5cJjpmwUjJHzELk4e9gv7rrLq+ES7ePC2UY1AxlignUdb9gs3paIn/o1bneavmZasaiLW2aKL8UtebKYI+e44Sm3slQ+KgaHo4lCvfosOf8hsZvTwllQgpMVgKJtKTkdkG7k</vt:lpwstr>
  </property>
  <property fmtid="{D5CDD505-2E9C-101B-9397-08002B2CF9AE}" pid="56" name="x1ye=147">
    <vt:lpwstr>4cMDw08w14aqhK9F4CWc9Dy0/HpCckyxiXRZQ/e5OEeMtiB/evBhpOOE6TQhrDxxerv4/9/LM+9B7/IxIBEE1pa6UvRb19hO/WnywiTilQKbQ4y3bjLYbZ70Z55siAh+qJsawuTDAK+nU9hA1sOOFWUxmRqarXooNT/hKMfT/h3IrmA6b2B/Jqn7Nb4I67KciKv6MNyTXGOGgLgyKkoDDGgEcfqRh77bXWBRv8eGLjIYfqCWbdS8HUYSjjkp6um</vt:lpwstr>
  </property>
  <property fmtid="{D5CDD505-2E9C-101B-9397-08002B2CF9AE}" pid="57" name="x1ye=148">
    <vt:lpwstr>ctyHO6BJJVq65zhwrN37SYbuGG0UxfbDk49zqEs93dC8wVl06ZcHdHSSl+tjJBEjf/mIfoK35zXygayyZa9JMUX80GHeKucDy37mdGV1cDAIKDfXm3fTk/ywEwGCv1jbOZVS4T6HAKa8xhQbV134UOMehsEDHrsTFLT5Cr/n7qERuLBDFmPnvqyiaSXwFQ2CGXh8xRKzWqn07NpYvDgVC6Lu5pdNb3ngRSCXUi/GEiIWRion5RO9geq1hGTrVub</vt:lpwstr>
  </property>
  <property fmtid="{D5CDD505-2E9C-101B-9397-08002B2CF9AE}" pid="58" name="x1ye=149">
    <vt:lpwstr>9UxFDjWUCJgyys3naanWuNX7fvFuJDDHPhP+wbok4N8BSoC7+sL6fXCRCvOaGCZsgRRlplWdpj4kwtqM5qRDo5Qvu6At1kbzci31IajE/1yUVDMha6pzYdaI5H1uzRTedQeBVWj88Bfuo5DnmdETJ9WrcQCnOPsq7mVjoO3gq7UxPME2RFNBqx/ap3Re2EEo0gzXJJxdJ4QMeF5gmd/eNG4TiQExQWbJ8qjgitdyf2o/IIG0bJY79xeo1hI2MLl</vt:lpwstr>
  </property>
  <property fmtid="{D5CDD505-2E9C-101B-9397-08002B2CF9AE}" pid="59" name="x1ye=15">
    <vt:lpwstr>oz6oP793jvTlobR0zHk+j2zmTCFvelUc2nHCsPuviNR/pyw8BDB/jbExgIM13nhz3c+Q1aT0b4NKmGxLRMuK9EVYJjFb8l/oFOVU6b+2cB4eMRdkYOyGEz5brEQBXct/S0bTRA0xs1Wkesr7Zp6ta3ijcaLhI+tjqyVXhSJwyhAjHr3aGf8BKFW+OfUrwb0vk0FdG326s/8ZU4Ux1cSb0y3pF1D3R3P0UfKpU57ww6JF6cxOoy1ukaqTYjR5XPc</vt:lpwstr>
  </property>
  <property fmtid="{D5CDD505-2E9C-101B-9397-08002B2CF9AE}" pid="60" name="x1ye=150">
    <vt:lpwstr>Fqbc57kimOkdIScJL+kZMFZzFO71J8+tXrNIoKXxWfYuubM11oRVmxrP/QoLH/3oDSlCFK9vcjt8UbZL2N+IgB8wHb21m88LhjzgT9O9VS6o4tnj0swpvZmsH7a7y7uxiG9OQKa6/zckx6xKD4cYC+ZS/+LF1bkltGEYEB6orKIp4trvjwnOmY0V8CEQoSOWWfyOENGl4/rsGJmtwWAcmTid6G1ktKJ4vpx5fwrWK/1eusmb8iM+lHEeOoV4/Kf</vt:lpwstr>
  </property>
  <property fmtid="{D5CDD505-2E9C-101B-9397-08002B2CF9AE}" pid="61" name="x1ye=151">
    <vt:lpwstr>GoLCBEIhwQffcHjk3EvEphw5wTzuQuZI7n1XM0S+RimuMCB01KObr1HKHbrG/7wly9gD0tIDdcs1TZZnZDl1AXbAHzY6Kf14wzwBGdFPovO+9wR49z0ZgN8a21qYoB35gQAxbeEPAsU0At4mKMro+fjKVTJzvJfla8RWikgJPNshhOqW3MGbLOTngBp2PZO12GT9CJ4slJGwWpeSlzbyiiM+CPrKlEiQvPpTn5XlUMOQ+Myd60+EdKsGtodzQxH</vt:lpwstr>
  </property>
  <property fmtid="{D5CDD505-2E9C-101B-9397-08002B2CF9AE}" pid="62" name="x1ye=152">
    <vt:lpwstr>bi32DfgDgQcIZ4btUq/IaLw/iUGt75VLD8J1hJSgGwa2kgpXuGeBjZDP2bMfQC9n/LB8evJoMd8ZLScnJHZt5CLqvlK2cFf4blnt+Lzs5dqRgNGPnR/6l677ZQX0NhrSwCtPeq3FOdPXMJUn0Q+oZEurSentY/7ViUe/eerCn6S2rZzHkfKyELJ3HVsFrLUZqXgzdtGgn9ts8OtwFjrrOBf95ucHcMYGj14gM538FmaCFDS8lX7TaK68QF47UO6</vt:lpwstr>
  </property>
  <property fmtid="{D5CDD505-2E9C-101B-9397-08002B2CF9AE}" pid="63" name="x1ye=153">
    <vt:lpwstr>fOiaE7CERoTl6OkHnOjbLDitz3ac/Fztt4hvnVwKbAM74AJaw/9K3OvVEUvyMPh95zSTWH70ZhIoHQ0z6SA/Xm8yGB7I3PdmMeng24c5ekj/hNFouKzpkpF34WbfQnF3agnGA+tmm96E4Ftlk8Wuq+mhuv8C1YRePkMR1sQjPtO8FSf3lsiGItRcLniLPeGY0iuL84cvVRN4hQh7T7ooZWuzgqTX3/NJpSPioPgW5yP3VYJuIh6IvKOG5gM+5Vt</vt:lpwstr>
  </property>
  <property fmtid="{D5CDD505-2E9C-101B-9397-08002B2CF9AE}" pid="64" name="x1ye=154">
    <vt:lpwstr>/op/2eKsUa7RuDK51jvj7Uk/nbX2cXoEaDK5jbLtmHATKMloM64vqnBaB5yiqc1OCu3XjrKG+OPdpcPkS1bxYQZy3l53kPsG5l9yExJ7LvvDbLeksMTzy6EgB3xIJuMW9xpCZM62sciaHgKAD71fcUVI6coT0dPZrnK7Fr8e1u+YYNGRCK5O33+fB7DBXbIKgwUlO5wkkoTtexxVwmHwCLfOU20ZJKtq0vdnYt3RiSnHsJ7wZbzw5eMKY7ssWtp</vt:lpwstr>
  </property>
  <property fmtid="{D5CDD505-2E9C-101B-9397-08002B2CF9AE}" pid="65" name="x1ye=155">
    <vt:lpwstr>A5HyyQleQWa/REP2vpyvT0VlzatPrtnFN9oL/Hdp6LatdidNXLjccxMj0cossLt6fT60mjpvGFeKUvwKfuI6eaAVcHuUYoiXTTkKt+PhWWC8TnuBXPhkJsmUttl97DQ5u8mLV6X47db4xukvZMkbTWTI4FIYQBD3e7BVv+IiPzLZ0gi3HdBqVDQVGcfGTVJOq4E8xCnQXQtOal+Di9cGq4L5WD1IwF880VEofTsCF6r8eZyR6N9rjX9Y+5ssQZE</vt:lpwstr>
  </property>
  <property fmtid="{D5CDD505-2E9C-101B-9397-08002B2CF9AE}" pid="66" name="x1ye=156">
    <vt:lpwstr>BeH6F+rLoEf5U/uR0LQVnCs1hPOh9Ed11nNZdCMrpqNkkCt8NIsMLUGvsXsmonXYMtn/VFrMuYi9yfcoZWeK/SKFGEDHqxw0D1HrJcy/k/uanx9lSBy9UE23NSHkCcuxHM4Pwp/GnpJDnFUVSYy7K8sn52gJFz/XGiYCFH3ae1aqmjKrYbW+dl6AsGTD0QH5uxdh0X4QypONbkgiMRNKgb9bGEEVng607ZLK6mtRRMTpt7IoSlZbuWe9ecPE56g</vt:lpwstr>
  </property>
  <property fmtid="{D5CDD505-2E9C-101B-9397-08002B2CF9AE}" pid="67" name="x1ye=157">
    <vt:lpwstr>VRE4HWCbOGTxJEbnOF3dmcH/46IaLm4rmedZW79ij2w5Odchz40k1xu+y9MW0q7h4SZChj/CN4VK4JOvSFqTkgnRKEXRf5Vd0zBLekJGwKfFFXrNM04Lm0XkyipHC2jGlp15uRF9Z1Wm9jzcXcbteGrkgSX2bbnlP8RrRjPSTbzgA8m9uJxqtmFH2Mo2jqz5pLipfZ4ap5tKQL1KSRR9NPOcCe/RCa7V3tvMYfl4/FtB8ocsKwki8bzdf2Z1Joy</vt:lpwstr>
  </property>
  <property fmtid="{D5CDD505-2E9C-101B-9397-08002B2CF9AE}" pid="68" name="x1ye=158">
    <vt:lpwstr>sW2ywdYJcCqwltdnJt67Z2rObwic2F19jIqoCaPruxz/Iv8twWYmHmJL0yREpG+p1DZASYTnaw0jXk6bsx6e2+VPyaCiDkbMiqdf9pR3wgWGTibsgQ+xlE38dH9P0bfcrM1pnOX4IOt93dme5ZVTk97ASAWjqQFNa1iMDOGTxaoabHOS06JaduSxawmme6dAHty3fa1s6AioYEdk24UnXWd9HvDKxKPWrlMzOFXmg+j56Jdyg2NBfvsjp5/s84G</vt:lpwstr>
  </property>
  <property fmtid="{D5CDD505-2E9C-101B-9397-08002B2CF9AE}" pid="69" name="x1ye=159">
    <vt:lpwstr>uQXBB2W+vCR970om/zaxJHqERZYJZ+6i7mjr+vsczPRJcEtwbg+EZOJBWgI+GAkXq8VdTRq+jqRStQqRzSFJcDE5JHij0c23fZiMwHC1tyB99miDXey1W8QJUZ/zm4feXudKuByr3/1D2UtI7pyg7Dvp85WxYgQs6e5CxX9DtsBahC3CH6r9hJ63ow6XLk2jQHwEqMo+tTc2ooW2LpryFmYIAjUnO0PLhcUpdwldlNHejpNCBR9CqaZSHzH6cmR</vt:lpwstr>
  </property>
  <property fmtid="{D5CDD505-2E9C-101B-9397-08002B2CF9AE}" pid="70" name="x1ye=16">
    <vt:lpwstr>gWyuzr3TRJnqlc2GSC+oJsfB386gfSx9YFemR+VVJI5ij024rIPVzOnxSilxVOmAr3/7EU/e23v4SLfqrKcXpMH2JByrNfWfwjHyTPijHfScIXygvDEZ4jjq4cCx6xXdL217pa8OCe6jgYV/vLU7HS29gPN3066WLQxop9swnzUYMnwy06kiHT5elUfNwZzB4RmWxZxbOebOy0BZRRRC7h/dnJ+5TVhSOAhnt3r7s2fAKEWX9yMOCl1JffwTFIN</vt:lpwstr>
  </property>
  <property fmtid="{D5CDD505-2E9C-101B-9397-08002B2CF9AE}" pid="71" name="x1ye=160">
    <vt:lpwstr>FmskRp6hH2pWoBXt5y1IlECWyOrZvaisw2BKGOE7oA/e0XOqA+tCOhCmcsjpJAK/Vba5WeU25mT51HIDy19p7mMAbbDHX/lFWpBEUMBZ0vVFMXX5LkYxNaJwpUF56hu1WmlbMhOzZG0Hl+2vbUIiAHjp0mZxmR6SSpp3V0TKVuj+vacOVZyfLPvGmNAivTBsdgpwaNcdyuB0iMAXg5tPFTKdN4MrGi7I1x2EwovrHb55chAZh1ewRZymQ02HKFA</vt:lpwstr>
  </property>
  <property fmtid="{D5CDD505-2E9C-101B-9397-08002B2CF9AE}" pid="72" name="x1ye=161">
    <vt:lpwstr>KZ6Sg9JLDdt5j+G2IrpaKSBT43Kq3WxPGg1kgkPNQGyCz7OjoEahc7K2AeSj40llAapFkfy958IKEEp4I4Z+KsRWfUggML5lcLBv81IKGgEiWHy21FiRzZMLohC+TYhwQbeipovXWcCMxCogJniMbLiIRR/wLqIwnSdPwrc6ljNLEj27AHFN8+Sabn0EVL+hjwxrAxqkrru6FJa1LEYufgxnaIoyRH0vBSkShlcObPSpCg81t4lHB8mJR8lGirf</vt:lpwstr>
  </property>
  <property fmtid="{D5CDD505-2E9C-101B-9397-08002B2CF9AE}" pid="73" name="x1ye=162">
    <vt:lpwstr>qETmU0UUuVm84pnAnmg2Lf14DvabH5qmUrUjjbcyIp1BcApR139lS/G8REIaVMD2x0zJTHiH1W2fGmfVnOBVIPWJkUS/PBR6v44bXi0PEt3hq3zc/E+psRLgbeNAR7UpQvTFPWu9Cgv4k6WjseZaCAprvPrJfxFEjHqxtxBarJDye2SfAgnMc3Lb0aOf5tQG8z+2/98J/sZY8tFFNpPLgC0j4xOlPXzH4AAnioGkt6EZjull0mm8joKYsdfe3nn</vt:lpwstr>
  </property>
  <property fmtid="{D5CDD505-2E9C-101B-9397-08002B2CF9AE}" pid="74" name="x1ye=163">
    <vt:lpwstr>zp6rlNFCP6Lap8nHCjaZfztb0H8jQjzQ9ne/20kbLERa+nwV8isXlfSAiWnEkPSRg53AdmMp0RimUyXaS7xXB2gtokGmP45dTlvzXx6V1SI6G9bZx4loiz6Oh2JZu1TLp2Q32IfZNYXn78wksZ2iwuIwX7YWgQdPgFuz60cA/3Nv8SUCmbxWAZ1W2l5qrkKx6/CqgHnj+m3eiKrZOse8Xvl2li/WLE9hwiq2yGXzqNpmDESwJrYfu54V9o84I6F</vt:lpwstr>
  </property>
  <property fmtid="{D5CDD505-2E9C-101B-9397-08002B2CF9AE}" pid="75" name="x1ye=164">
    <vt:lpwstr>AkjxBQEmz4VphySrPlEV4H+CJhF0R6/WmeXe2FtRehpErdyCG+A/Xe0vBwKaPPpdMu7Noi8vSzKJ9SdccO0Dlg2q1N1nvEzBRzhOZt4tVsDjxthqaVrIa6dhG9qKRYiy7HcZv74R4O/rlpGimGFJix0Jr3NpajBbd6CfgrMIloKk5NxQQMxIJpUqDOjQ2/rBT+1GgaOwnXeh+lIr1Ps3HASD31OOZkg9igeBQ9+k2zyQspqoyhsUQKDEgm9E8Tv</vt:lpwstr>
  </property>
  <property fmtid="{D5CDD505-2E9C-101B-9397-08002B2CF9AE}" pid="76" name="x1ye=165">
    <vt:lpwstr>dQi+Qqk/HxG4O4E0OocPaP4JnZphlgISpfjOZ+OcFXhVERcyJ9Kf4nc1kSEG8c/zwijfifPLkY0nW48ySD/vbd4JsYXB4V/oEldb7wHFPG/PkPqAsrTn2rvv+eJi0KlahWKR/n9N3GEUUzZf+KUt8kl389FKBgcOl+JuIQMQA0cT32nvGnDiJ6hLt79pDHS9AzYWqvsfmHW1t8HaFyMO2M3OT4zBkvOopZPysbktxh+pO4i0jXJF8PwAiP67gHl</vt:lpwstr>
  </property>
  <property fmtid="{D5CDD505-2E9C-101B-9397-08002B2CF9AE}" pid="77" name="x1ye=166">
    <vt:lpwstr>gv1Eqh778d1zPCLRzBdWV8Axei0l3WVAxUg2PUD1a9oFwlZmApP3HrIAzIPkbPVAMVLsHBz7StmrovKw+ucbQig6h6N2pkq/z3Dy5VRsoMpAAA</vt:lpwstr>
  </property>
  <property fmtid="{D5CDD505-2E9C-101B-9397-08002B2CF9AE}" pid="78" name="x1ye=17">
    <vt:lpwstr>X9jn/KHtY2aUT5pElNGjxDn0BIq+S7R4+d9AFmbpGNuOaB7OpAOLxuldUPaeZsgJfb4UzgEDBLOL9z/3UDOWsqfmLSBtYg/aKWABbrZRRwBTx222uCeEH1TsPKMqHhlEHAcUFS5J0f6KrGX5TCTx25RhjKi7dT+ihLKiPzh3nS3EObDhFCJqRxYsM9OHmwyRXPgmQMmxHZA/PLLtEwhSbo18DaWW97GN/Ran+J8I+pZ/5WXWft1idYi5FoKYVQ9</vt:lpwstr>
  </property>
  <property fmtid="{D5CDD505-2E9C-101B-9397-08002B2CF9AE}" pid="79" name="x1ye=18">
    <vt:lpwstr>z50Us/SmJWkeafR5bQmlukIzYxF8XxR/VSW/lLRJtpRe6guD8Icnf+WjmICieRDWLeYxP9G8q+VBaioGHOtPA3p8IxxRGgRq5f7TvZr+ahgNXekXMEBVwRYjB0691LKWzV2eG2JjC6bA+oYn34YtyaFOz8Bh/cxFWizxkfRcmJAieo7JUqdrQjshb/7HiIldnuId4HFlMe5OpeQkkLAC5vDylAxC9B4KXqSQq8exe/od7Mvt2Beu4MYWZxC2j+V</vt:lpwstr>
  </property>
  <property fmtid="{D5CDD505-2E9C-101B-9397-08002B2CF9AE}" pid="80" name="x1ye=19">
    <vt:lpwstr>ViQWvPI5sUC7a1CJcO+hhIoFTBGrG2EmsQIxaDjbX/7/P773i3/sr4A0RHJ2x6FzKsTb6u1VaYbguXTOrk/0b98ZC1w2Ofkqfn1DSeMqR8erMIW1bU5c8b7KM8DvxBgLLnPBt+tAby7XQAejEM7LINcN6P/OmkiLNzr6XOhyWepEGY/hw4fXt6Oefi6svv+lExnuHQzcQ/KSc0C7b0HJ0kkZvMNacv59U7f6FKjAyxd9mmmt+RB62ahiNXQUowZ</vt:lpwstr>
  </property>
  <property fmtid="{D5CDD505-2E9C-101B-9397-08002B2CF9AE}" pid="81" name="x1ye=2">
    <vt:lpwstr>0Py4RMJiGenUXV23XFIWaa3L/hF8uKxb1BJkZDHdSh6CkvIdGCmqlds+9eDrHsDiv/KnJv/PYkcL2kEYnuQefUlJx5KgiIGt76yzMxPtixZUyIkwkIPZCWQVQXYlUGmSykC7yAoplSCd/89PFOSrJOj2mpOkuoRk20h5pZwOWLvjjToZeOYPLO4tkVWLLXGM6VT8l1rfD1z1BvJHJtK9Bw+KLPf6jkZZDriCSaHeFvxB2iPAf+ZtyEKofFSFP8C</vt:lpwstr>
  </property>
  <property fmtid="{D5CDD505-2E9C-101B-9397-08002B2CF9AE}" pid="82" name="x1ye=20">
    <vt:lpwstr>TX49UqQDpNmmObmynZyyORt6FQbMoQUwU6LUONPBYAIHf+btymRnnpBewvDYh6c7KkzkBObfdBPEH2+dm4JkEQE1t8BLTrfxVMKp8bI49oRQRBGupttDhZV7JL80eyK2L/E4Ixlah2pgWAY6T+JpZWO93uwhKwl7jx75fVE2XFWAtkdoqokNcTGy6uhXnUkIL4m20E2UNbtHHb7/BneJOnDuVEe6R5ccpiJZD6Tx1GM8co+nfjxDWXQ1JuPUTHo</vt:lpwstr>
  </property>
  <property fmtid="{D5CDD505-2E9C-101B-9397-08002B2CF9AE}" pid="83" name="x1ye=21">
    <vt:lpwstr>6FJitfnmJo25V/YGyfz/D5gWBUziOeSbAS0cQ1srsH9iHR8HXcpROm4y6Rv9Y7bGVU/iXWr+rxSM3a1vi+7uaCH108U3fwyTXR6jgpdYoUME0qLX3j9GTKf0g/OEUdi5jfOFMoAQytnbWnIWqvx2zmyET+eWZ/YlLbR438PmX9AfGja/issG/Ek/Wcto8M+TM51lYIwNFj//2ZfSiAHlnExmCx8W5vSdGEh22v0+/3vahOgRJnVuyYbDCdY8G6R</vt:lpwstr>
  </property>
  <property fmtid="{D5CDD505-2E9C-101B-9397-08002B2CF9AE}" pid="84" name="x1ye=22">
    <vt:lpwstr>a5EwmFvp5Cup9ospk5JuzFHDTFlJKnRnQqgCysIoTyClM8RIETPzxPqklmYZQQPmn/51w/x9NhnfSyaMrCW3BTvMo+mM1GFQqwB38t0p69AYtvsqpdrPJgthGNRaFwcf7TDM+PaVeMs5tR8shffLQMuBsdVslY4ug7sjb5NVHvUr8IcY7x0UDiYe4dRmp3FWX2UhCU6UvuQ96GmzHRDZvi0+bEKQhLtIpc+VS9dGitTZTP4GiQJYQ05vX3o24mE</vt:lpwstr>
  </property>
  <property fmtid="{D5CDD505-2E9C-101B-9397-08002B2CF9AE}" pid="85" name="x1ye=23">
    <vt:lpwstr>qo4TtEMu0whQtGEh/STU3N6h6CF+9E1fnYHFEmskjiQQXhjFfAyF8SqQGmSiBMZ0vvnIyWLc31H156w3r6PLKgfRFgrmi6p4ahoCFDJzzjwbTIPTOXz8+R+M05JMH3DCqCWsDIWWBt6nn9XS1n3noRa+rNFsIe3eT8r5LnbPOdzSwfzwZyO7oqzyHdrLuWrQFxXPAEgsfZswbm/8/aAv0jUlALv3xpHSsI+sW+fHV/ETX4YMvdqFGiE9wrBUOez</vt:lpwstr>
  </property>
  <property fmtid="{D5CDD505-2E9C-101B-9397-08002B2CF9AE}" pid="86" name="x1ye=24">
    <vt:lpwstr>s0z51uTgMwJTYjaxXq4Hf4OuiV2JBfNT/ey1EFu7XIM94yv+z8looiy/4sYqfd0TxxtIZSvGVlc/N6ysQqoplF0bwd0HXIqtLVIL8A1NzC7Qc/ILoskf92FpmHbTnSnaI74v+Hz/RO0Ojm+LNi1mitulfSmK+V0/NFr0274jaR8Up5CR1Gry4X7rfvR7cjw262tQ+pWbRhv5J9O+AY2QGIvBeIoQBOaAPmEn3MjO8GSTDW72KCueTj4jNQuXWLm</vt:lpwstr>
  </property>
  <property fmtid="{D5CDD505-2E9C-101B-9397-08002B2CF9AE}" pid="87" name="x1ye=25">
    <vt:lpwstr>Mx45ShbIyY6vzCS55lsRseglYMx8Hgkw8lEUaF6ph260p3qmv3zskevgRWUHr2HboAuFfDH3RqW4nuaboEbE8AR8BINl+ZyjA1gdkID34f+F2zuvTf+62buBLMHHt+8Y9uUKesRmGvZm+aD7M0BLGNGk4rPnzxdIfLJ5wfoPRl9e8oz55SFg0Yilm60mSC/jNqwAzM2fqpru/KZSW/FX6TqkhWPw11LfcUWDZCtXHi9DookmJylPVgNMDcz7Rzj</vt:lpwstr>
  </property>
  <property fmtid="{D5CDD505-2E9C-101B-9397-08002B2CF9AE}" pid="88" name="x1ye=26">
    <vt:lpwstr>c03+o0J6//QPGjCGk24F9JvjCCSQNsyin+dAg1s8kPh4r4h8Vc2sTbquR2DDtMHVMrd0VS+L1/rqHVY/EnxpG8QuoN+vkWrytVTrLWsKhDRKwJZwe8WfKSQIb+2YqyqI6FWoP7vXoWHgQf8NQgKOZHZs0reihhGoniL6a2GBz6o2z2se235QDiy2jQgMXF9QBJNe2PrO4h/NPO53Zdx03PrrP/rpIq6lNeDkJp4xXYd/RASctRCZ7L6N72E7xnB</vt:lpwstr>
  </property>
  <property fmtid="{D5CDD505-2E9C-101B-9397-08002B2CF9AE}" pid="89" name="x1ye=27">
    <vt:lpwstr>LgbGHsLRMzuGRAlheZlp6+aMzlj6i41gGCr17Gzm1xba5ggf3/jj5S9JszIKVvQc02W8EA4Vrygd2Uhl0LcFuLj3vlQNuHjPPUcyhTsRM/UeoZyX3aozTM3Wi41UfhKcKZN+SW/G5uA7mfMvWCkKQO24F2Wvo9APudog0dWwPpnIck6qj3RJ8Yff72RA6d5ITjVIgutIxcMAmdvYbZif86ATr9jxEC+9rcFVtMPvebID6pv1Ne6a1YcdWD+DTNY</vt:lpwstr>
  </property>
  <property fmtid="{D5CDD505-2E9C-101B-9397-08002B2CF9AE}" pid="90" name="x1ye=28">
    <vt:lpwstr>Qrs4g1Dx+usKTxZvJ3crETJ5VrkJYW6Ipy7RYd2EKsDZyb/aFTWw8lGsIYeNnobAXvIo27h+EI351rXIUeSQF9DpdKEyweMWeV/KWEiPqjfeYJ3HDoqznbQ10jtAd7oFMnUcbbCSaf2uFA0DPzc0a9c/Jeo+GOnlquRlwmvGzm+7KOq52Q5q4pQMCaPda4HONlxRA8HUgDjZ4AXoSYh/wQC4Kd2GKSfr4DClG1bl1aM26dXg9FLnXNBpMRRxALR</vt:lpwstr>
  </property>
  <property fmtid="{D5CDD505-2E9C-101B-9397-08002B2CF9AE}" pid="91" name="x1ye=29">
    <vt:lpwstr>J+2+Z7yteVbwy0JgXNiU8CztenA8q2Dv4gfIDVB1Fdy6NyUc724RtvaGHVOQfujaRPM60EMoflfb8F8Zkks77UZwKGxtL+Gcfv9vjNBg5QwYxDdxkwDw2SoFxCKR8Pkj9iF83yzNJYH95SSUvtJ4f1WMfIMW78Mb2hH6s3V+wtq6vxv2JCQwkHNbfCogQ8svuemGqhaHwt/TNvYR18njx0+aVptP60xySdt8VGaPrXZG+pV57pbxK0VM2pztp+9</vt:lpwstr>
  </property>
  <property fmtid="{D5CDD505-2E9C-101B-9397-08002B2CF9AE}" pid="92" name="x1ye=3">
    <vt:lpwstr>sTfnpGdwKB0JkJYtBNWoTrapgBdDPy0TBGFYGD5L3e0qvZrscqAsaOPUCeuAG3O6nMwBpZjayemIBLJmepUA42tJXo7ao0DSGW4T+JhszQnpNsPZK9PRQXYzb5pViXoTVsWNNGzMgkdEvXhbfNpPYwMxW8cGMzKpd3Eu7SQmKcaYEaFgwoUqqonSMhyr6tr4Jw2YTFz5m0+6ZcmJW95JOvbvUZmLSeelWKuW/3AFZ1JgtEktNGKpg8P5oV0pDT0</vt:lpwstr>
  </property>
  <property fmtid="{D5CDD505-2E9C-101B-9397-08002B2CF9AE}" pid="93" name="x1ye=30">
    <vt:lpwstr>yk0UFhFUeWGMNfJQ1iScCbKvu4fyfyoMSvYvjVqj0oE1ObD8mJFAkQ7+5sxWDTFHDnGdxl1rZmkRl0o8tOxIUZ95TYJaJGv2pg/YXmxRdfsddzbHVXtddKpnMdJId+ttJI7JzMqOVnXKyPotNbTv0JxX/CB2Nb3Vl/tpUHGhmT3jbSHR/PWdpKiy6JAhk96gnDc/+mldrSYHGsMnOQz1OrbqnQeD1I93ZbmMtfXhKy5YzmOTRi2opB+17xS3IpW</vt:lpwstr>
  </property>
  <property fmtid="{D5CDD505-2E9C-101B-9397-08002B2CF9AE}" pid="94" name="x1ye=31">
    <vt:lpwstr>r42nUTS6aBh+dJLiKB9+F/1IMyqSEhCvhdXqn3h9D44JlJea1GSU53ZQZqoBtrnvKeA03FUbYwyb8rgO2v7fYkuoGU1b75guk/hewi7WWOtwK6soxbjU3JNH414vZ3W4GrCzcAD8JOISrt75JKtTDi9v/idxUGS3QtoguLyzSg6ttmwNOGG4RQa310QZfIz1lrzRyEzwsY/7g1Qx9h3r9or+lZlxffamx8V0U+z9OmJg4ngQs1NSwYmmVkqwZmI</vt:lpwstr>
  </property>
  <property fmtid="{D5CDD505-2E9C-101B-9397-08002B2CF9AE}" pid="95" name="x1ye=32">
    <vt:lpwstr>A+6ds1vwIs3HgFWmqpGpY22OLXLGX06JixknxPDKVbIg0ES2D2DdxpCTM8B5N0Zz3Q5K6HBJi4aV+Y4UTap4BNgRP4n0w4r3CQPKapFVH4KgpClFwFMP/FVrjrnuTopqWGaYrnFEwXGvp5ympJ+fV+rPN9wvOoKtV6ONyDUHCoRolo9XbyiI8bQJE396Y9T8XxXnY8BeTTAjgaHAWdMevjuVAfrrlIvNHXh3rv6dPtJhpjhfoL9agx2fl0GSQmu</vt:lpwstr>
  </property>
  <property fmtid="{D5CDD505-2E9C-101B-9397-08002B2CF9AE}" pid="96" name="x1ye=33">
    <vt:lpwstr>Pft5Zgayj/fI8zjLnT/YwQqdIGKvA0UJOKJArZPwzdSv+bbs1tHao4MjjmIaYCzra2yJbJb+ldt9D0UzEGEV4oC0tMRxBJEV08OAJ4DdTxG9ZiQvWRe/++LOaPxnQvsRVpZ19m56PfzK5wcqzsgESxtE+uTYPHkeTwUEKGxXdFxxMBmrMWj4kfhaF7XKZHJA1JjrElefKaqEA57woTRXu+HS6p3wMoG23/UlnL2morlyPS4FfQnhohGJo8vTgHS</vt:lpwstr>
  </property>
  <property fmtid="{D5CDD505-2E9C-101B-9397-08002B2CF9AE}" pid="97" name="x1ye=34">
    <vt:lpwstr>28Pp+DhrpmjmGEe3UqQOb9ZFyxXgiKnv5A+M+zNezbGLnGxjO08xAyoPJvFiiuo3bsL3JFezT8PUf9LaZhh82W6qf7ptp8mMBcotMVbwS3LyOhn7THLxBhIUxJ9HrlfuK80yxEThaARMUwtLZKsy/+jNvGukXKuXjfEjSmRCe7ZTIiXpjR5phB8y+wIlear4lkkiOmmOFPzV4qYJpb3CU78sS/1Vv/FVtj2BDFpYHSkOAjJTpWGZrLxj751SuGg</vt:lpwstr>
  </property>
  <property fmtid="{D5CDD505-2E9C-101B-9397-08002B2CF9AE}" pid="98" name="x1ye=35">
    <vt:lpwstr>68aackojjljRA/dD5g4X4rBXvXvA0E2qhTA7UFZvQry8HWgzHKdifP7tAqEOCifQ2FLUWzEAICe17GH/4v3GgVZn09qhmn0zv4xFs16UEMfIwAf/TYBYQSFaw0aD/szHiaK0TXmJaDzXFS1++hsVRKk7QzfofZnZnktER/bLA7sJhNoQYiA7aWMcut8tn1j/IVDc8+qLVoTQmDkSKIrt4L2T4b0Rn/t3GauzR9EwlahWJX+xj1QD3pPcN+NZtwH</vt:lpwstr>
  </property>
  <property fmtid="{D5CDD505-2E9C-101B-9397-08002B2CF9AE}" pid="99" name="x1ye=36">
    <vt:lpwstr>5ETdnqsc90gAIo6kMTQnws/nnUGgLehkDSqByOFiGuCNq6lMoEtsJTygBzhhwOFedrrMYwQjW44Rl+P504W/3XqjZ8mXNiBUl+nJ0x90TRO9m2kIwgI0qYFd9U5y6vZyAqrxlwjO6PzwpMq8rWaXwTFJb8xKF2DMGiWxHwE5vCD0bbsaf+nX/hBu21s8Nc8DbZBRhtg1gfU/9u/vgEdjNMQ6of8Ww/u794rXNPQpZ4OL0jWEWm0nYmZAwsq3lNm</vt:lpwstr>
  </property>
  <property fmtid="{D5CDD505-2E9C-101B-9397-08002B2CF9AE}" pid="100" name="x1ye=37">
    <vt:lpwstr>9ws2+otyRvN0SWZ7ffbYd0ISFVkW6pCxGtzIaHeFZn+daH2zejW1Tf3u4/+1q/s+w8hrJY7CSFrdgnyGY4Lc5mSF3uZqIxYf5XDnJCz1TYemUiBMogO9hQm/UA56r6K4rfQhYCda6ht9e2L4r29T2mmCQaBqT2btTTfCRBQw/wTBq9pb16jWVF4w8ntdgRn7hC8Ta6WQi/1hzOtEEN6zTjKwgvuQTqosVmT2O0NacYwca8h7YMYDDkVnIdaL3vT</vt:lpwstr>
  </property>
  <property fmtid="{D5CDD505-2E9C-101B-9397-08002B2CF9AE}" pid="101" name="x1ye=38">
    <vt:lpwstr>4ZfwL4xOhsiPoYgP+OtmverKHLQ7GMawL+IWHX/CcGj8rUc6mfjMq3SES9OKdtJac3XkHS2wYJHJHMdryF7vPVfGjqY1fBVaTicyATtbRIfcakpM0eNDut5KCJtGigPbu9vyRWkG8Z3uHWLCn5NjjXrBky694F8wogbYt7fYFO4mMeFmJb3uxlQ+ZhHPwleuD4qxXpyi88dmcgkSV9erysZ+Zn0bcMxqFPOL1d/2KD+544xQpnRGV3hk3rccee/</vt:lpwstr>
  </property>
  <property fmtid="{D5CDD505-2E9C-101B-9397-08002B2CF9AE}" pid="102" name="x1ye=39">
    <vt:lpwstr>s6RhHkZYKBB0a/7b9nzaSplGHKxrpEBR3rjRslN8R/ibCbxFOVHGtB8aMHTPIVNDUTkt6syR6kjIx2HEvJMlHgGyADHloNJP9C1klAy4gcZ+LDQqm3w/3VNWrHOqDnJMKwwSQbM8B6jXj9UFGIcUQ+kft66sBJWjDiGC/tLhCYOcdHwH1G2Mc7/3U5uYW//Phs/QDdJoXjPFpfSv9/92DSj/5FbjfNtCYsghp/YFFPTjQNcIrFp5l1yhPiKsdhl</vt:lpwstr>
  </property>
  <property fmtid="{D5CDD505-2E9C-101B-9397-08002B2CF9AE}" pid="103" name="x1ye=4">
    <vt:lpwstr>DFm+ZCLV8M6fcNdGGgkUxA8P7biLzRqQlcPDuvHa8G/AFU13Cv8JDyUiU45EibuTPLCauNwva/uA+F/0qY7Kyu9aeaX9xlQ64Yav5MX1Ga1glcZxgTIhkjeWbh1yC0X7+NSwHRIB/9XYUy1P0ubLYS2XfYrm5Bqa/ilHpD3NcEbdCagIqDNuuTF5IMajo9rcASrBF1UTdl5G+sIxMPcc9F5JQeymPOOjvlU1pwmVaoukB/PC156ui3+85rNQjiS</vt:lpwstr>
  </property>
  <property fmtid="{D5CDD505-2E9C-101B-9397-08002B2CF9AE}" pid="104" name="x1ye=40">
    <vt:lpwstr>AA4KLG95+j/9Vr20N2Vr4dbwG92kl2TY2IYvUmOWi0GMnY/iiGsM6gG1TWmX45pGWj3cV8jOjtR4iAgMf2FxZNqrhbipepxa/HVEUkjAS66E+LfgoDW5NjC+/YdElSklxxF0npyAdA7M3vbO6SiFWBB/mYW3V8oeMbhJAiP/VGhYU5gVPp5Q9T23tRMwroZtCS8dSySZUXYHiIxOf10mSZ91/jJ5uwHAi6P5r9s4P53roUfmur7dypCJNMCSXnG</vt:lpwstr>
  </property>
  <property fmtid="{D5CDD505-2E9C-101B-9397-08002B2CF9AE}" pid="105" name="x1ye=41">
    <vt:lpwstr>oKgI4LvVB3pglpGytqPiRApDeBqmptTPIGvFj9IBQYzSFh/IXtMSMQqCumuhBUK6QsIII3slYxDc6AtWyciVbSpBiMnpLXh2S0hJKHS8m9SaJHJLYKGd6wh1mhAExwRR73di5wF1q/RLdUmsZwXVVufVwOG1cE9vcLC8o3/6eaUvMCLcGw60Ud/eCAfY3WkBkDjDtc4hDcpB7YY2XfLi9L6B03R0zQ71+I+8w65wYs1g7gfh38Us/H2cWzuxDiI</vt:lpwstr>
  </property>
  <property fmtid="{D5CDD505-2E9C-101B-9397-08002B2CF9AE}" pid="106" name="x1ye=42">
    <vt:lpwstr>7f7eqU+Xhi0fsP+3Y1khYyUHg9IIXyO2t7NVdmIvV3McxdjFbyvGqVqqAvAv0bAZV3A2qlFrtpllLEeN8qEcJ5MmxCmcgOV274BJm60j6JIVLQ0x9tGgudTfhaWcOlbjgZrTIkcafL5HaSBQiWovvr6e46z6q3r6yd/KDUrg2Hn6D0zNjB+DxQK6Q0miyPE3pZcPmfJsW/jNoF23gE9Qn/WG0ecVJ79an5O76zib/x1/o/u18ysAHJd6fxi7NfL</vt:lpwstr>
  </property>
  <property fmtid="{D5CDD505-2E9C-101B-9397-08002B2CF9AE}" pid="107" name="x1ye=43">
    <vt:lpwstr>6P1pTJHhGP+ssBS/fOm9DdCDXKi6mRi0eYDsY8rg9w3jXVbAXQcJycmhJ2Krvwq/AYxsOgw7l68KZGq1wknn6iAHV6fBk97v34hQuhuUJrTO2svm8GHm2lv44bTAKYdtPLFDazPH5vI57Ddh5/3OWUGRZA1/eyfGdol6t5/c5FYAu/p3ULPtdOpIJMNvly4Kye43BVVaaHyg0P1q6HZu02irDG+91zs6VJc/NIa4arSE1M97AxDQccuZMnOu/Lt</vt:lpwstr>
  </property>
  <property fmtid="{D5CDD505-2E9C-101B-9397-08002B2CF9AE}" pid="108" name="x1ye=44">
    <vt:lpwstr>G4wx7d8me1ZjIqIG/0y1DLoRwkHbJpiSewynL5d1YpKIFq6fZJMbLxHhPsuq3IQoncl6yU9PfxSt1fJGeJJBj9UVBPEvQJbi8jc9MeQoZGstFCFupRfjeV5eMtyeOD6Zj2/4Zib1om1D84ve5h5VV7K+bc0ccWvcuhkTy8FG+LBja9XJRSmeH7CaxCZPcG2KCWsLAm8KC5CAGQY624CrrTYdNT/zffUaLVLF4rpcFApDi+h3c+GVfiYu6o8vW4k</vt:lpwstr>
  </property>
  <property fmtid="{D5CDD505-2E9C-101B-9397-08002B2CF9AE}" pid="109" name="x1ye=45">
    <vt:lpwstr>dTuO0YroSgutaqm/pH8vDKJkC2qSO4WR+VJXlCightUq+pAodh5Eo/DNe/fS4q0OTB7ekcNZW/5zElq8nit0JtsfJpjuS3eWoWTJfqaWgCBMPkEIoHB5UhUmgPEIq8BBGK6M5pYse0r/4XHDI+fYhra1DFn5F0o3y3dkJ5c/UFcRjfS6ar9/ogWje2KtPIoFjmT6QmjZhVSflhCThupoCDjMmvneZkoJFuxkOCsAZoFmZqZMkBOBAicESZGsSok</vt:lpwstr>
  </property>
  <property fmtid="{D5CDD505-2E9C-101B-9397-08002B2CF9AE}" pid="110" name="x1ye=46">
    <vt:lpwstr>Z0fYqsKK1RKPxBE+6Jo5HDyD54Of5hlrm6WRdOKF/XF1xb2CEKZ2GhRSe7LkrP3gDwka9pJMttTZEQIEkmiQwV+RAN2/NhjNsMybE1plHPfxsbaMuovti/a0hp4Yt41yX74e30xP307Ct4Qau/FIPNR6pzKNWy+Udq4tk1qqtCEHmF9939DZhs/pnE/OpAkI+o9MXAlbYwsbcsOpTKzLBiB7Cb4CW8UmrD2Sya/ZtwmEyxD3l/cA/NotlMOFrIt</vt:lpwstr>
  </property>
  <property fmtid="{D5CDD505-2E9C-101B-9397-08002B2CF9AE}" pid="111" name="x1ye=47">
    <vt:lpwstr>YeF2pqVcvyrUB36GxLxTkd8Gd+qr2czaYTn0ss/9fxu+a6h+K97obbqTTxLZpOfhNeOBvo6zcBU4Q8BIA5DzdGeKGjmpQjcavrTf4LtJ7qUHAz1oVQWag3l8BULEYZLeWCV6EEciqF/3X8LIV6kJ/i0Y1sESH0PIpsLLU6fhjEKwycJ+1l4+GqyrATw+GwTQ892eFZ38QUZu8YcJeIeV9i43LBN/95+RQ3WuKk0YEibheEuJ7jvXMfqOSvh47nh</vt:lpwstr>
  </property>
  <property fmtid="{D5CDD505-2E9C-101B-9397-08002B2CF9AE}" pid="112" name="x1ye=48">
    <vt:lpwstr>9AiKLLsdGnPo6DaR86nzoy04pwBcxREBf3X3T7q4Y2EKzk+v03mYqr9N2CyqtZGVf5A5TvLUexs+v1qeu7a303ZK82xLeCo0Qurq7fH02idXx1qIqHhaUHDejwIxmH1lDNArWGHNfC37KFmWq/d/roelhwglOZ1JEeD8Qg0o9bSP6+rxCpDyCDRs0b0U3qMURdEhB6wECU5JkxtMIf2t3lVkyc7hOj1fZutQvpm4CvXtAdQA7C0ZOINjOjucEAm</vt:lpwstr>
  </property>
  <property fmtid="{D5CDD505-2E9C-101B-9397-08002B2CF9AE}" pid="113" name="x1ye=49">
    <vt:lpwstr>9TMS11OwPbByQ/2VsPXVPhoKEz2EIYt/ikGWWV3NJjNuu3tADXs0tImUSdGLQ6s3Hm+0udXDT4BzQwKXGJ+koANC1O7ynjGV9+uc08+FH94CnsX4/lFTTuHhCk0Ur8Sw1fy4jpU8Zz9/ZiPZq9LU14n4Rf3DHerCkBIJXahCsO7jCvkpRaRV7cwIf51dNVcJocCrOSL5DgcScdDoEB/HvLy9FvRmMFbNIjdR+0z0VynCTMU23GdQezW041/DoDc</vt:lpwstr>
  </property>
  <property fmtid="{D5CDD505-2E9C-101B-9397-08002B2CF9AE}" pid="114" name="x1ye=5">
    <vt:lpwstr>mC6jS7+PWCBjb9kqRCGr4lyhtEs7NURe64WchH+ETUajfJtWl/S0MVgcut002EUxt+3DtpS75tOeXIdqoPS7TcelgOGs8ydJnmL8LvjdM58/lagPndPUWaJe/fonjs1JdQpJDMletkj19wB0s3Tkdv/4sEKS3LwA7vXo7XPoe4VKrQRUmhkkH06k28LI2QQxBg0UKBMzfutiEitwDQqPkveKOtdOnYtJ6dg/rykR1/wp/1MpUkLyH8NZvxNywZP</vt:lpwstr>
  </property>
  <property fmtid="{D5CDD505-2E9C-101B-9397-08002B2CF9AE}" pid="115" name="x1ye=50">
    <vt:lpwstr>+2pe0YaKlrJ/x2hTJR6p/i4dnw47G+RZPRRbweD5MiG+v0WQ5IqrrJt9heUtoz4b9XKru6QUuMgP5+LpsdpwmhJZAsuD6Nl5S8+o15VtMwJcO3cepce561Zt3k9shs+/q9pgrfSxuGAv/yFqfzn8Rhz0oT2CLDO85d62ZKhjo46xZIoaeiScuqZIIf1dgiMJh/2HW5Hd9Jp2ZF7dMOfqvKxPB5D4+TMGH9qrXwXQTLCeJH3IFy1V2atgze1yD9i</vt:lpwstr>
  </property>
  <property fmtid="{D5CDD505-2E9C-101B-9397-08002B2CF9AE}" pid="116" name="x1ye=51">
    <vt:lpwstr>GAgdOJFuWAyRekfvyrdj2xKbtmtY08u0rZ/NVnd956P7AmZ2YA+HZi22k9wsjccaMLhNAsowBydfjWuPBx95Atg4hSBs9Y64q5Pcgbg1/uPmgxd7x8zoY5IeH+yul2SmOxX4iGDLqMf/ABcDIfYUxXfgDTQDvI4kCBbNd4QWRSkDlvXZ4UpnpiKdx0b6ufXe7l/E9z/4pbgcOZPrradTv1M/coxCkNXuLonMKwmeWldHD16UvXJU+CyeKHHomNA</vt:lpwstr>
  </property>
  <property fmtid="{D5CDD505-2E9C-101B-9397-08002B2CF9AE}" pid="117" name="x1ye=52">
    <vt:lpwstr>mL/keb4yoRX8YcmoQYBvYeCDWwzjLwr3Rtp8bgYFpY03VEqJDfVkooebu1JyXt2vUJI8niR/Eib+oJ+UwUHGu8L9B/+c8f3ZDLE/f3BI5Dnqbe3/s5ASPKk4ZexOq98MVe+wzONT7Kk2z38LaP92NINrNSCEqWOYwtR+Ir6eW5/OoFa5DwhvAmbgk5WfO0SwMkz+ZUolb78EfmM2Jc0DOG9vkGDuIBT++6NkvPrInKUxmR2dHD4S91ZLk8bA7eB</vt:lpwstr>
  </property>
  <property fmtid="{D5CDD505-2E9C-101B-9397-08002B2CF9AE}" pid="118" name="x1ye=53">
    <vt:lpwstr>BxizhFtTx5VCR7E9AnWhx/yo/jtZl7kkKKjtb1yNj9+pi/oHgR7poWy1HEjQiZOCdOIo6LywyibtDRY3AwR2BTIk3BhzhKA9b9fd4ftV7sEvMGQVKeNblqf5T/xqZju6dV0MsjeMxT6s725ElVLUDh4HL8S7i1MjHOx9HF8qjT5dVw2SH3kIrExNz09soeTg+Mi5vEQhGzZhfBAyoW3Y4l7JoYXs6C4IKhopfO7qSGdaCpDTaGOGMC20YWYS/C6</vt:lpwstr>
  </property>
  <property fmtid="{D5CDD505-2E9C-101B-9397-08002B2CF9AE}" pid="119" name="x1ye=54">
    <vt:lpwstr>puKmevyh5haYwuIdx47uL90nZTryt/sfxzb1cYh33AfdfMYZQC0uWHokA1DHG5DnUyEn+dtA9K/4NYb9pLXgAUpMXP7RHj752qtpVi9ZgX9//7/o8L0QlTLnSI4/JFsVAdf94faCbYWSISQMV9gIu93wvlVk+vKMENDraXqJIFTWepXWnJ3xn4GhMkAViBCa8b16I6Rx7PNRq/pvxL4r9oe4buO9Q40Svxb6dUNZ/y4BLWlqLmOyB51J9+w6QaY</vt:lpwstr>
  </property>
  <property fmtid="{D5CDD505-2E9C-101B-9397-08002B2CF9AE}" pid="120" name="x1ye=55">
    <vt:lpwstr>yvEXlujEA7jAWSVyuxnYfdAYfmluD7jpO0b7pQyVB/hB2juegSo6PSMkfjXtrKEKVm9HzAGqy4a+zySE+gVz1zlEXYVqkZK6DjloawIVj7wyZn4uvyxhkaigIpJqQJqOmbaLgq80pR9Eyrq/n18JA6PDLj/HPGe2lvfdYlvZ/3MxYz/Tpr5O61MCEYq/Yn6A5U8gctPWxgka9WPvDR+9ccll8xYrfmbSObc1RTZnVqkMtErYu13oFA7k0mudRPP</vt:lpwstr>
  </property>
  <property fmtid="{D5CDD505-2E9C-101B-9397-08002B2CF9AE}" pid="121" name="x1ye=56">
    <vt:lpwstr>Xkbm94GsJ54XvOun4DyuBSrxZhdS/vBJD1cG5rTodYYUwj3ripqYsCddXVq1Dvs+Q6Pd1/lI5/zuF1yNPzqs/sJhgX+ROQ0QMHy8Kf2BByGu0yngFJlsANCinTEQ3ak2SRZnAPswJHnRq5gyhycyw/4+c7LA8F+HKInZz1nFMGfl9YHJmXex0bAgi7Oir1Ou29nNVWMxUmfHBsOfk42cq7/I11MEI9LkDtCiaQIb6nKI8dtytMu9ZTzAvw39LnF</vt:lpwstr>
  </property>
  <property fmtid="{D5CDD505-2E9C-101B-9397-08002B2CF9AE}" pid="122" name="x1ye=57">
    <vt:lpwstr>DVurfCBF/BeczhMDiMb2AKxkuKGan+/jaCoegFKuePWBUqnXzHF89l6Qb2d3tq2YJ8/wRZFk/FndJOC+lhUKmZ2zd3xgvt6dX8svl/Sd8leA0QnKBXclD7XRL9i+nIMOTalk+/vC/dYxavN3SITtOV5+JbLlA3Ysu8rzU9//6FU3w06zCPxR9ut8RBc3iFZIO4MjBAxH5qVMeWLOzy1yAhU/FylJ510kins/YwvWWXDdy/Fz7ffdK53VFEKrK01</vt:lpwstr>
  </property>
  <property fmtid="{D5CDD505-2E9C-101B-9397-08002B2CF9AE}" pid="123" name="x1ye=58">
    <vt:lpwstr>bsLQByePa9cC3iUqiC7aD0HSnwmfzEIJL5TnAacvTmQ3rmzt3tE09EqT3F+rFicyOA3uCrzRtmEXhyXZrIhekMZyByLsggKIVmKnyq8nSKbSzhoNVNbn+SBqSpxqjzLLCCl6uzVu0cEKTrxaZ/DJm+qUtAJRt1SdrNMkJJwRRHlgKujO2ziPWBa6JPX/6Jkb1xgHn5kYbKiQgvNSN5IfIHUulEDaHKKlTti28eZCz7falblcw536dl0ogrhwEYM</vt:lpwstr>
  </property>
  <property fmtid="{D5CDD505-2E9C-101B-9397-08002B2CF9AE}" pid="124" name="x1ye=59">
    <vt:lpwstr>sUXOs34xaNXkwh7AhTxiubDKJk0A18tbnA488/Iy/QxJ3/q+XzZkww/0NPboEOr6/EqzO2fCgIoGtfllZsgw6BEQxw3RksV/Pcb2/nbY50QBk1iXi159fBYLATPf/tl+A3zNjWROb5vR637LCnq7k9GR4OujifotLZ/1IyRT68DwmCQLma5Fg8kh2KMmt8E3vdqvyC2j8Ejm8Pu4AJrtgEe3zdpgALmPWMf8XFYwu+ZtWqmD2l/ZX+AW8vNhnuC</vt:lpwstr>
  </property>
  <property fmtid="{D5CDD505-2E9C-101B-9397-08002B2CF9AE}" pid="125" name="x1ye=6">
    <vt:lpwstr>yatefVSNWFMlmP3E3jjBOIsmfkZQoS7jvxjki5t52IDnsfKx2nXfuGFeSM4lqJDAhuz55D7mhPYSN7cIbw02WuINdGumnEHGiTxutdNtnVXrOk4MH+sq7TjM6NJYNYptXqr+FylIAgEx2lEFES5eXw35rV2ClQ4vv7HGTCnet3L+AXZD0oNCcqin2iq+FcmuZGrGfk0mGWga/hvGHqoT8vtfwG7pAz/X6VzW9pA3o81C8fxcl2Fhqe0BqzZkEnv</vt:lpwstr>
  </property>
  <property fmtid="{D5CDD505-2E9C-101B-9397-08002B2CF9AE}" pid="126" name="x1ye=60">
    <vt:lpwstr>USpcVyRKRvwEXwlXCsn62BNk5i1KoJ8uEBE0rf7Nf82PKeyJ+b2M1H/9UdKFr0HNvdKcGP2YK6+2l4BIWVs5trghhgIXkPwo2Xg6ovGTzb8mXPGE/QRn/7x7x8sEBOuMZUmoIgqBTUNxudoVVFdDbv1LoA47lhM5MYN9My3aTe1KyAHR+N2TQSdNE7y6oIfE5XeMSUM+foBE5F0H6Girn2Q677l1enWWu4Sk0PjM4VcutMEFMa9bh0zHG1OR1PN</vt:lpwstr>
  </property>
  <property fmtid="{D5CDD505-2E9C-101B-9397-08002B2CF9AE}" pid="127" name="x1ye=61">
    <vt:lpwstr>Fc6gZd/hGM0A+1p2FwlarGD7kDOLDUvO8r+1lOf6jNqVF7AFdevkgeJs/9Srxgbn/+jpwKtT2pUHZufkMLC9xmiTLOg6HJpalhq/rFLg+ZtM+aH3vT0w5U30vv+AYmW0FNgc50uexo5Zj7/PKKhO//z3GoCsg7JWrKOhWF00BJO8BMEqrfbIVh+lfLagpQa3RN9Mtvz64dykm8lXxjYAlkTflNqxMqIE/DDnxHgsIIMa72UnFTNrgiEtccP5GlZ</vt:lpwstr>
  </property>
  <property fmtid="{D5CDD505-2E9C-101B-9397-08002B2CF9AE}" pid="128" name="x1ye=62">
    <vt:lpwstr>jgG76VSGqhCwEjyHEtVF/dAqzv8u7AwJsQ/+lelMHxPRjJCeRmyCAAZDF5LxaNxIIte9SUCAbQfSn7Z6sjvK2Q3aSEY4XmITHmqUsDX5iObEvFECZ+RkRM2aVogc+rMxchv58KMwZWdqcm5kQ1iPFrI1IASeUKNj8MAia0vwaXc+KrXHw3lAT83ZuCwwZ/eWlwv+CdaiTyZ/zZeFcWNwgcJdQlgMDC58Bciak2QMv3h9U6sGFzB6X7QZsxtU1wa</vt:lpwstr>
  </property>
  <property fmtid="{D5CDD505-2E9C-101B-9397-08002B2CF9AE}" pid="129" name="x1ye=63">
    <vt:lpwstr>EXjQ0xJ+cG4fhuykyJVqJCPOAfFrdFmYC05U4AQnF8XZRA5YHZbayAFKijutP9qKC0bXTH9NFMVWHFF2SRKJFarJiAuWNSRZYm7Bo9BjQs9JAmRtOZJVPzM1cyyikt8sOqW6h9WZlzxE1ZLMWu6T19r0u5wCnDzXVwkDhLyntcn9ZiDd1lKO3h9DtdgZHi9bOnODJYJdWiVFzga5NEBIIvcxsF1PB9wr1u7DiEZFgngJqephuc+HJ4pHhJsG/ka</vt:lpwstr>
  </property>
  <property fmtid="{D5CDD505-2E9C-101B-9397-08002B2CF9AE}" pid="130" name="x1ye=64">
    <vt:lpwstr>UuoKaqqqQro/HktxaPxrNhjxXxVXjIzzMcUsLuVzsLrtpk6X6jqIOuJr+WSreMn4vui1JKuGc/a1YtdqZODx6+x4LEiDuwmCxEgyVwqDSGWAGWaZPQgCBfwKlp+D8Lx3EIkheIGXLBGmFkwu6NCjtN+eRMAqOYcOJ47e5vs5NtXPO2x5/kP6nIG6gkmnzKv/0oy3Zbyri1v6AajQ0BirHePS3Y/W/10Ox/iChC+sT4dRbF/0zfdSg1pM4r+UJVZ</vt:lpwstr>
  </property>
  <property fmtid="{D5CDD505-2E9C-101B-9397-08002B2CF9AE}" pid="131" name="x1ye=65">
    <vt:lpwstr>ufsQ9+2LOWyzEt/iYX8HHpac3V3pV9JfMdlzpq62KjlANcKGTmZTHu/JnqV8B/0U0nQX0uMciUHjuCN5H/ZfITW+9jU1Iu5F0tXRDg2bMwGBnP9+ef6hk7xW60qSv6BwxhAfkTlE10k/LMCBOUu9P0GZwqXt6fePbDVA6IuNxtWGDywzORlif66Jqnx9cUs+90LmyBzUKktgzAGMCyqIuXrSNBVs0FZYH+AL/4toXWfeRkJcL1+4/8n6oGLAP8k</vt:lpwstr>
  </property>
  <property fmtid="{D5CDD505-2E9C-101B-9397-08002B2CF9AE}" pid="132" name="x1ye=66">
    <vt:lpwstr>W95/bF5KODB/XSvjeQwmo8KOFDzrfbYLbu61BoAlquMobvoDDzOZOxQFbQRHSUBQsBFu77kYvtQ6X3/ldR8mHM5dWnNPSYf38W/ommbR875BOHFCu6MFvM9o+j89huFYai6AcxoJoypPfemdF7x7Svf87LMHEcIV2du7dXEC6xkzk4rsDN6Jeq0URbiiHoPAzm/UavwP4MkLeVf/BFAS1M8Sr+kKavHFpdaAcmeWNHeg2D8e2jAZr4TU6PbZMPD</vt:lpwstr>
  </property>
  <property fmtid="{D5CDD505-2E9C-101B-9397-08002B2CF9AE}" pid="133" name="x1ye=67">
    <vt:lpwstr>IdtCOxlw/plSx3r5PejU4fS76qaBm+maTApqJZJhZXcEdRHZGPf+q5mXX/EqFZkpI25PsPvRxdbD0djw49+fi5gfCnVT2nW38f2GxTeZS+FiPCbfFgqTnXrfcuPH4kF+53NMcmo3ijapHRWBCExG6T5YD6Fn2R4lEamprtOZr4VeFpwmxNDiDis5+1zMXsRVK9aZca+UMP3nVrszMLKr6Vev33/4VQ9nVe4RL/f8yNt6hQ2k/NL96JAP2yjc0Zq</vt:lpwstr>
  </property>
  <property fmtid="{D5CDD505-2E9C-101B-9397-08002B2CF9AE}" pid="134" name="x1ye=68">
    <vt:lpwstr>1C3Zuz3wFfMYADFlXsOsiwkA6cfPSumfmTBaNVV7/S+9ybakGy/8AnLmMZr9GSTo1PUZVl89dXI7QhF2iPQkD64CITj211C0IUtMS1EM5rY/59pqUfibWdpHXSKTKxrrJMpNweMQoFC4fiR1H70KTgmpEA5Yf3EBDjW9K+6czQ/tlUzgzBHHOly5is4C0LJgZVVnV3OptTnPtV8RWH6rRKehzKkMp1KMuyD8J1+brCr95srrBmhciR3S33KYgID</vt:lpwstr>
  </property>
  <property fmtid="{D5CDD505-2E9C-101B-9397-08002B2CF9AE}" pid="135" name="x1ye=69">
    <vt:lpwstr>G4R3v9I82uFLLeZ6o65P41G7Cm3aVjgmUh8++kC/qjpgEL3ge9JhZgTLuL8tgGJaahqHdRH4zxl6Pko4vG3CalEu0nuuNy0bARMa8+zjcZ2uTwhV15v1qitoCk76L2ljLHemyxCl5SS1tN7lMHIwYAaIF9qwE8nd0L6dYf1KBeHYg7UfCkQtVr3NqDCem2UYbTsTGBTOT6ExQ5T8xwuV0m9ummaDURmqvL95FpHsdExDXjeHnry3wICMa0DL8IB</vt:lpwstr>
  </property>
  <property fmtid="{D5CDD505-2E9C-101B-9397-08002B2CF9AE}" pid="136" name="x1ye=7">
    <vt:lpwstr>a72WpO3RhhKEY/7X8iETlYGpeuWZH4Ha+9Co855TLevUTGctGDE9NNnUdhGAEocmiWOVPOKnW0imD4+sky+dxuuMSzCe4CMGVgRXcJVqFZKgny1B5Cgk/XKgXefr+7ivA/hFvUoX3JIr2NAn+NP9u9HEbqJZebbv8xUNH6V/ZJB+Yg5eKq/2YNpQ7mwRY3m4UdTemIX9DytqGM2JbV1CaQg1vzWfymIm6GbwaxyB5yPnfYqZ31z0MiphMyppaUn</vt:lpwstr>
  </property>
  <property fmtid="{D5CDD505-2E9C-101B-9397-08002B2CF9AE}" pid="137" name="x1ye=70">
    <vt:lpwstr>BKtUJ5+8RbbVQJG7pIbFNIV6z6ZB3IP9JvQXnHp7eNoeoXAmL1cdMEx60kb1Ad1n+z6U0szEo70ywOc8IW5Elduofq/biFdT1HiNVVDGFWX7X39+fI6IS8hQJVOD4XcZrmKbq7UEHHTmX2h6d8zQDy1HkhJfxsiU6U2srvbv17aT2Z8vF7hQhKVO5x+8V9TDUCP26IQnp9ojDmCJ6lFGDCFUdrpB+53sg2+yANGiuM+MiKkDxwd8EnVi9HJ3kwE</vt:lpwstr>
  </property>
  <property fmtid="{D5CDD505-2E9C-101B-9397-08002B2CF9AE}" pid="138" name="x1ye=71">
    <vt:lpwstr>qAYtMWtKgHP1+svU2UtY2xx8CPj34F7quAd0AOuf0Wn+4AC7mOorG38tfxUSGCUSOymjHGKVw5xSfOh5N1TgDLuF7kj9PWCpRE3aEfoq8GI0yoBN+0kWY/mLK4Ocxy13aAKg/HHmpVHrZ2bgyTAMy5vtnajDbxr83RWBuK9WQSGBGaKKnFW3eIg8geVPmQUrihX5/zdqScIERNmCZJYs/RaBfJLOqXPFFC6P1aI2okL0A3rCh+/Wa2u2qMH3tHe</vt:lpwstr>
  </property>
  <property fmtid="{D5CDD505-2E9C-101B-9397-08002B2CF9AE}" pid="139" name="x1ye=72">
    <vt:lpwstr>aBfeqqQop/ZazyU4yqWljNyoAzmAQHm+r79RD+d3QiTLxYKf31Th1KkXk86LBwvWFZjLrn2IvChgkFB5UrmMixELllkkEQ0RSOhIlj7wqOQPAPazYWewVOBdwvxtu7mmlk9KFSXKX/34I/l3tJ396Qg4iN7WWiSMrrEvUOMRj4wTNs5shUxILc9VZHNpxGlDJOPDM7IMQ67OyPJl5X3fd8dRHgEUvTvlmJB7loml31bxe2wNtKD1/cJY6R/MF3n</vt:lpwstr>
  </property>
  <property fmtid="{D5CDD505-2E9C-101B-9397-08002B2CF9AE}" pid="140" name="x1ye=73">
    <vt:lpwstr>78FceKa25kxxRNoM+9Ctm5z0DmxZsxijjZyci3eSMbj+mLG/FNwSD8De3oGrxUzJUcI7i6eNFAHSY+7luJM8kXAb1E9pPhUiAfUWS2D1TIxqGFgWVHAUrVp/5REN5XUQZ/SeljcTZL1y09CvUiH7eEmit88xzoO0ODalvku0q+PwB8Sphr7kRQn80c/xgVIf0kC1A2Ghj8W5VMWoXfmjrlahpu6H34E6AKvdE3QBgVkLU3nSKtSDiFJQYUz0AlK</vt:lpwstr>
  </property>
  <property fmtid="{D5CDD505-2E9C-101B-9397-08002B2CF9AE}" pid="141" name="x1ye=74">
    <vt:lpwstr>4LNcrAVvQUMERto75nDVAwYtaFKSGbT4hDwygYObY/RmSHfvyCrCct/FA1HRU9u93Fl7I0pr+OqeoZ6fOV3lP7eEuiOGb75s7YMX5JOyk99Q+kpzZ6LyKYf10qskv+6FCmxj70+H6Vqpp71CzLH9/r1E+aWtpdzq8ucp/plfDWbzmsJy4WJ1Hcp8UWqgyY1C8KDHiMTl2kWqfQXzA1k6qbHcw0c2KSwANbSoGNZp824wYAGhaXdAqOXowukE+r9</vt:lpwstr>
  </property>
  <property fmtid="{D5CDD505-2E9C-101B-9397-08002B2CF9AE}" pid="142" name="x1ye=75">
    <vt:lpwstr>yX23mWYp1FFVTv6gLMgAtwV0aaFhdv0VYLz6r+DoyaA65uTxWdFeag6SXdxBLYtC7opHaiFMn7I4ttAQ97fEhF3eY5PFPl4e9ZFb2Vp7HN5Vh1GlVj2/gzy8oREtmwwNb4EyPytDEN1piX8fpo44c+SJ63dOOYcwPlvwRb9VFd2pH34Q/B/Di/u6B1J+3FF10pFwUr13d9dZjWmaJ2+WUty12GhqG9ffd+JOGwN8Ff75rBw/u1ly6G3KM/0z5ra</vt:lpwstr>
  </property>
  <property fmtid="{D5CDD505-2E9C-101B-9397-08002B2CF9AE}" pid="143" name="x1ye=76">
    <vt:lpwstr>R6WQm2Y+b+sz8auZuTl8T3w+DceV+qZ8Krbg+9AgxLVRzFkUCWE1rPUANSD3Gy1Q1aloEMWCGIkc2wLP9adH04Q43M5DEbL3ds9SH69p23KSbB9ZyOSn56hl2TPy2Dy8ypb9nIXzsAXuOpiaf2tP/LRrm1bpd+aSsZkd3+l+ail9qfPuzoUULOhHb8WBDWU2YO+txFyIBFw5UC6yGj6Z1fxbSa3ZM8RQERkopDVCWxltE76tGV3aJIrczzxuUG2</vt:lpwstr>
  </property>
  <property fmtid="{D5CDD505-2E9C-101B-9397-08002B2CF9AE}" pid="144" name="x1ye=77">
    <vt:lpwstr>2unPPOF8C1V6Ww9G60ufIyS9Teq0bBTrCvd73FbpPq5hBrz3X4hFKeeGwEc5aJTgEqnabfMn4x+WrJPM1tt8ivGlqtTPnG/7yS4ZSBOzuTmp1G1u5wBjiMpEooSRPZtw4P2iaII68woCxCcAXUf2pj8noH/qkvgssf51R+f0hDf5JUR5UNOjm7cswK+hjcfjLH9RArTXuyBiXXIVhoPYnt9MrY5oF4CHnWlNnkBVJS+reHG8CaDu0l6Y+PCKrMb</vt:lpwstr>
  </property>
  <property fmtid="{D5CDD505-2E9C-101B-9397-08002B2CF9AE}" pid="145" name="x1ye=78">
    <vt:lpwstr>ruf7w2x3zOnvQFzZPZVrqF4q4cdxb11mVl2mYQT8DTDvat2sWlNXD/bJlKNa6sFXX/KH6NtsAnU0y171r/2s2uIOqlc5MOL/LuDFqznhrdjGcbyWy3aOqTCUOkvbkriV+N796KzvSigFevk0Jjo9qEqfYnBoRjIPPaSsGCAcrEDoTHNRq0wb0yrB/EAajX4F7dSqanLX5UyIZKU4WlSygbYEM/50LHeqa0YXpZEoFPsyd0I1dX2o/y8lY/jTxZ5</vt:lpwstr>
  </property>
  <property fmtid="{D5CDD505-2E9C-101B-9397-08002B2CF9AE}" pid="146" name="x1ye=79">
    <vt:lpwstr>37XBneqRAxotVfHsFjYNE58qaT4ISWHpqOnTI4rzgOWRrgxbFG/RrCmTKcYqaWQxW39Oef4zSwRLKtxQ6OSrrDzvX3qo3ZfOOCFp8zIvI23++vj1rAWe071UJEZeTHEFYx8bF1pwCwfJR+dDs5tqAXQwaPA0s30vckWuCsNEKZwFEeLPoh+KfWvnD4fyccvZWm6gudRymMaQ1JpPOlAydoRq0ck4hFj/zyuLRTZJtDYEgHsAJxlT76SeJ8mKSFt</vt:lpwstr>
  </property>
  <property fmtid="{D5CDD505-2E9C-101B-9397-08002B2CF9AE}" pid="147" name="x1ye=8">
    <vt:lpwstr>FKQYzDDZ8nVECLqLNdlSVm/WdDX9aHM7rQWSrzWcNIGDOTJ2nK7m8x9bu8o9sM3C3V2z7wToMIA0hzODqB/jZF5KVWszxf0k7bcjMZorgamLugFSPjkrWfFt47ADlON9CM016vg4aurelnuGOQDeuJss+FTxqn0d4cXVRPHgn7ZnTR8ynE8Tv/AVy53/qrltoqpCxUna3K5iWN68OJo/PS9f74xMuRI0wX+VA+clCsSQg0GxuDU1PxrxbxEoa/B</vt:lpwstr>
  </property>
  <property fmtid="{D5CDD505-2E9C-101B-9397-08002B2CF9AE}" pid="148" name="x1ye=80">
    <vt:lpwstr>oKJzDProYuRsz8htCKmQfWFXWEe8R04+hvpL/GGxwXOtd1nCvg7OQ866C6p4POxPlYg9O0pBXV1Fn3JMT96P1ASIG75xRPfMeHxJo9oA+nedTuUftr20cJns71xfxrLuOYyLSSdSg2OyFMqGJlc8vmKkXb+5iwqJhf8WIxwdNYvo0ZbYnySOP5+8zfI+xVVlbpzrF6fEd9Wqu+E2A+aL3RBtHtKHDLauFWHUF9jFj6ZiKsErjwFFkBNFywB1uSG</vt:lpwstr>
  </property>
  <property fmtid="{D5CDD505-2E9C-101B-9397-08002B2CF9AE}" pid="149" name="x1ye=81">
    <vt:lpwstr>52kwjOjX3WynW/iTtH08ypXpMHCin3ixjGgwp5lX6gpUW0ZXxHe8UBLulDjKGF5uDQBbhkzUgTANJPFSILFx/2oPzdLb5KGVkCBwBGeKFhBBJHGDrGsP0zUSG7AVBo2LbQVPoth6ODC02k8p3bW3W8mLX1J1CoCl+JZpKggyna0lSXezZEEKUP/bCHYIyKqpJTFI/ob9AFfU92hcDVkME4VscUgoruapdABlqYHWCwd/D9ZM4QgcREqjvQ1FKSl</vt:lpwstr>
  </property>
  <property fmtid="{D5CDD505-2E9C-101B-9397-08002B2CF9AE}" pid="150" name="x1ye=82">
    <vt:lpwstr>Nx8fpnlOTOLNlvZcaEZ3Clu01ZFIB7kOcLdzZaudDhh9kNVVZr/sFo9b1AoV4UdgMqkZObUN0zGcKrYkna1Tzsffwsy0Tz1khNItU/WWiT+U42fEcIDHSQ5H1alXblwG99s82kzeKso7n5lZeEl78ZJZX8c/QOYM5XF+NVW7gUil0pCTY5bM0f3wPy6pkThWIsyjC67oocCQHvikzK+ZpSHbAzWwkik9sHvseDbWBz7zhSfn7pGh0mIKB3g4g2L</vt:lpwstr>
  </property>
  <property fmtid="{D5CDD505-2E9C-101B-9397-08002B2CF9AE}" pid="151" name="x1ye=83">
    <vt:lpwstr>2UQASSL/DMITq3HzSp83Cl6yXaat/D4kBWCssn4QbC0n6GTHWv6zj/OD5OD4Mx9/FSBjeExTROUOyXb2CyZsm7UwOTNbNxoDFyQ+chEzn15PZF79X1vU9berkNgpJuj6H5m0WjBCoxW5qdxmmZ8PZrDGrKZgZ83JQCj2BU4oDdytqdTIYhiJs3EtxiXD7fOkhIGOpBOp/nmOOsEeNPiZ5vcqYP1az6SzZBsKjiO2J7LgCnFH/yrQnkaqDQvD01e</vt:lpwstr>
  </property>
  <property fmtid="{D5CDD505-2E9C-101B-9397-08002B2CF9AE}" pid="152" name="x1ye=84">
    <vt:lpwstr>CW0I8uO4HG7y546NX26ONAMcUsPyRMsCjPNaLPPbF357+cve60zR42sc2F8e9j5JtwudL8TETTeZ8FlCyZGZS/TLN0oPfISMUsaqx/lZJgsT4UCAOd4Oa0jG3Mp1Caw1zImKsIlf7/DMbLxRfUIlEtI2QPTI/otYg37s39/IPofBNjQSYpMnzJDOb30Cs9EyIu/AYLsMxKHK3XYGzYJsjckNS8NdiIJORmBDlar5GD5MCfL6NbpnEVt/G7sMEAM</vt:lpwstr>
  </property>
  <property fmtid="{D5CDD505-2E9C-101B-9397-08002B2CF9AE}" pid="153" name="x1ye=85">
    <vt:lpwstr>BD7iRGIJO4xSo467mp40f43zq+tvhst8NCpQRMvr09/YoWRgEqEqD98+WbgsQOM+MuVgbzFu9JPGYujZnpVUVihMxg0hG+Ua52d0rsB1gPogNOhuovIXZ8bJOxqFfNZ4S4cFBqDZomWgViOtDIBlmouvPEQTjalPl58SEDtmgyLFDhKTzRL/J6sy2P8zdKxPjyISXXlgUCfkZ3kofmwoWxVDV8JY7GCxOCtU4E0UgtkbjSly5qfqJ8ZeTNY+kJk</vt:lpwstr>
  </property>
  <property fmtid="{D5CDD505-2E9C-101B-9397-08002B2CF9AE}" pid="154" name="x1ye=86">
    <vt:lpwstr>3Z6M4LyVdxp1/vHCrxEh33gxiQdUObN+L2/uMBHHmNynRti0FAUbPEpN5QkO9HluhLg0zwDge3vpzP5DDae89Zjn5mndUWHWcPvdcFIpWfKWFVPFncaUthRcme0IX2fEBBlqXUymo8L9YiShJHGggMOGuGQbbg8PgVZ7wQ8BcktLOCXJvzXXNSRvckGMjuq812Zl0FUOz4RRYu3rNxhV5yp33m5bHzUFVV9b+CpJyOn1nj6bwX82IevOi4D5gwZ</vt:lpwstr>
  </property>
  <property fmtid="{D5CDD505-2E9C-101B-9397-08002B2CF9AE}" pid="155" name="x1ye=87">
    <vt:lpwstr>Au/6GETCnlRval4LUHrUwtclIW30LQOiG78wfkBErWzDc/7YrtGKSQhxIQWVXpzkJIZYYENLmqGp5cEsqqLE9eNxkaR4WqhhLJ9ojmVmoSAdZ5DswtCqr8vTMzKQQt77LhoNZe/eZqHriaKJFS1+1jZh3/yyr1URb/E7CwGFIoYo+eqUAUhlANFiyNPSuax5pJkjblDf3iHT4mLJ4BDIJMf5sKhxaktQFCNEov+vrfhORcCNOCQmfURzY0Wo5X0</vt:lpwstr>
  </property>
  <property fmtid="{D5CDD505-2E9C-101B-9397-08002B2CF9AE}" pid="156" name="x1ye=88">
    <vt:lpwstr>WUfZZ21ZxE5mK3FQhhQZVxMZPcqy3VvX3F0nYXsoY9PYK02zLsakbK8NJiSuUtcFrRFNN1VRL6BslK8f87eizRiClZsHmd9FgjNjMX7MbKe0gbJNc9UFCIIosn6KX/u/kmieLKwUqUqlyPpyT3d0IOcZFzHmcqF+5luOHZzogqQ+fMiGyaSpPmGd6F0XEOUnVKhGUbrm83feUuA6Fykd2/tDp3eV/a/7LEnqtxNL88jo2n6bOhrYvKrdt5WHatg</vt:lpwstr>
  </property>
  <property fmtid="{D5CDD505-2E9C-101B-9397-08002B2CF9AE}" pid="157" name="x1ye=89">
    <vt:lpwstr>HLKLp+kJc0mKmWm5jeDJnD2ohuTjXp96iYyvNQ4BNLi1Ymm7rtN+HcyKBgRxEV/u18mp/e6soNueBAZ8dQDPAhU5B8Nn7fvIBLkKCUJDvR0UBbTbwIHg58QGm/BwXcrivgjkV2TgSnK0nOEVJ+b3ceh4XoH79r1XCMyHRV6zfyLDr03boweD62mxNiJB+GCQc8WwbUgxvnEakTwAo0Fj79vryRecI8TWaNSFQT/Q50CrWqovv0at+FHBxQFbvuT</vt:lpwstr>
  </property>
  <property fmtid="{D5CDD505-2E9C-101B-9397-08002B2CF9AE}" pid="158" name="x1ye=9">
    <vt:lpwstr>OnavAooTBvsZtieyje7h1jOPCLbbi1IicpW0JEJdq9o0YxrPb3LBJ0SCcUIgwqlutdLvvamZpFSL5ZBIBfaDSCXSvliLvWbrih4TvhMdlf6uJxBQ4nn0pebxxcjt3UH8vCjErkEYTm2hWnimzaLd/zWCLMTrljaZ5gUInH4ItLwT03WNYEv+46DYMfqNbFLReje1zAtyIHZSMnHbtHPElyYOcG3fGf+XEtINIkJJ6Oafr7NR26tUiPIg1qYOVpG</vt:lpwstr>
  </property>
  <property fmtid="{D5CDD505-2E9C-101B-9397-08002B2CF9AE}" pid="159" name="x1ye=90">
    <vt:lpwstr>r6tjQwFn8zPwMXNHH7isQ7NBe9wyGP9jJCkJHZyVdGoGRIQqs84g27GGK4WhqfrTs4thbfOclz8a3Rz+K+iQ8usuJRiovvEiM+n97+EBhyB97t0+6oziv1+MhzAqGZAtkxqT/K7D0tVClaBICxH4hJg4cu/RK2KmEMzxuACNWd/Th9HneJ6vRpwuw3PUHLooFeZ8oRVDZ067kYcHrlDz2yMyl7vIdOUyGNtB7JpdQuNCT7lMH1qJTu+fSlvkctl</vt:lpwstr>
  </property>
  <property fmtid="{D5CDD505-2E9C-101B-9397-08002B2CF9AE}" pid="160" name="x1ye=91">
    <vt:lpwstr>OTUTbyNXVDmE8IeU4JIhn4bpOyB4FfGPRQmhx8umpD5/sRc7YOMsMUplao4eDFUMguUvWYKLnAwKNpirFbVuKb5vgOj9Tqtis5HzCW3erAx5j5+Y3LqPPAdmfTjL9H3LV6NilBxbQnAPmn/dCI417vyu4g401b5rBXV5XJLMcBsJcBLw/A0DdmdXTcTyrdFjlyPgZmKECckLfoOd9CcrVBoFqNOzuCF8u1cGIF5Rzrwkoqadqbxz3fqwdZLh0zs</vt:lpwstr>
  </property>
  <property fmtid="{D5CDD505-2E9C-101B-9397-08002B2CF9AE}" pid="161" name="x1ye=92">
    <vt:lpwstr>mNdKuSlzMAiuhUarVo7tzbwiFwByzq72dZ5IGtZGh5V/zTorbQjulHfsqN3HA945wo//xXhzgGR4V40zDloPxf/OYlCGMbfLJz8Qjw2ddN15jGFSuel22q2Qh6I10C+C0snRtjNPSP/g5JVDm7xAKaWngBHcmaWv9Xf5BiAMIzx7JS2NKr3Xy+U77mE6HS0oDIsiYh3oD2bpW0TFNpqXM4vN2snXapVs39jWicVS79iXgWPnRzY9qUw2rVz8JFd</vt:lpwstr>
  </property>
  <property fmtid="{D5CDD505-2E9C-101B-9397-08002B2CF9AE}" pid="162" name="x1ye=93">
    <vt:lpwstr>KY9Cq+hvYnJYOwJmMRy/wwGnGBI9VcXA5QkkX1vLiiz0+XSWXuGLJryQEWt3LVgkv32vkZK+aJ0l/TOJcXp/mLsD5oM+FdcShNQttwspl37r3+Gdv64fXxeQkYs/pog9Vspg22rEVB2zrS9c9jw5sfW+4xigeCCjox3cRUtdIz6h53uQ0EN7H/YMLw4mtNFPsTXSLUfP6l8gZ5GO9MEjuOWNlpqisQqZgPwvlQeDnB3uTiNrIZ8hWxqtzeI3dj7</vt:lpwstr>
  </property>
  <property fmtid="{D5CDD505-2E9C-101B-9397-08002B2CF9AE}" pid="163" name="x1ye=94">
    <vt:lpwstr>Bf4IWRAUKIOVoiXy4T/GzsNgb08Lej/ikfRqD2M6l1AORa0sHer0j5IdWr1Oq8C3VrMZlj/nWnp7H1UU8GeH38TEg5dNGs6SxrHL+oxZptIeZ5jokRSY2vy+wQQtIudqRc6152T5rKJ90P80wn44PbTc7RM90joAU9ypbzzThj3V66wHZy3iBAurkUaUU6H1eqDzsAblGmUnoO8+6FvHOlQaDiP3JkJ1NMVH//mPRFOMkLKnf1pTzxMq9qzMyuT</vt:lpwstr>
  </property>
  <property fmtid="{D5CDD505-2E9C-101B-9397-08002B2CF9AE}" pid="164" name="x1ye=95">
    <vt:lpwstr>VMmj+wL9hG6WWo4qUw/azJ6itfa67Lz8yQk8Qio/2Hx0676Vu2hEFkovOZmKe7yi+P6yHQ89e3O13zp1X8So2d2+34sWEZfOgZTRnA+Ir+8EOL+YAtc3e93syg88gRmz3/8I4c/xQo4ieVBCULnMSm+BUQ5oedocmSxEv8I/S14vh18aDC00NSoa5uC5SLw6EJaQBnanY+O/ELr2rRsFUIW5gVG9KoOc92P8RQh6Bi+2krf5o1CZuR1tvyc8Jgt</vt:lpwstr>
  </property>
  <property fmtid="{D5CDD505-2E9C-101B-9397-08002B2CF9AE}" pid="165" name="x1ye=96">
    <vt:lpwstr>BMi6872CCYqQc2uQGD0mJzfvqNaLSP3JYI7i7JEIi0aCf7lLfKAxzEPhzjun+FY7W+JNtE6/PUWht30Ennv3zjUmc155VTQPlojsH3xoPI1/JYSrzxKu/dLA6SlBBu0NvoujGkgZqT6ABy/UP/MCQtmEpK4yPtADB+NM0KFrK/Gw9S8b2AjvYEUQSuN9u7cgxVuBiZCF0aHiNyPju3PH4JY3TLQmT9rvCnuincaTCblRUA2pgE4LXai2Iv1VwHe</vt:lpwstr>
  </property>
  <property fmtid="{D5CDD505-2E9C-101B-9397-08002B2CF9AE}" pid="166" name="x1ye=97">
    <vt:lpwstr>o4aAfYm4LGI+eS/RWAy0zplhjCXSrh6J7Gi2XKkd9LrE/uWoecUnLHQIV9i7IlFLIn88jTBQ0bonIjrZXwiVvnArtxmY6g62leyyrKxuGnx+TOlSH6sebq5qR45Ty1g/dn9ZvX2J1tLojTQyn1CFrUq9toR+uIDwbvElJqriKaMPe4mb1BQvWVLFZDB8SPg8b4bhVprfzzFr3RxV9FY7BOMkiFvML4QNdXiPq05j+wibdhWSDtYheNgi60iKYf8</vt:lpwstr>
  </property>
  <property fmtid="{D5CDD505-2E9C-101B-9397-08002B2CF9AE}" pid="167" name="x1ye=98">
    <vt:lpwstr>m5ZOL2/ekBz01XbAE/FmNZoEcXV11o/yFgC6aMCzSmcH3WSLO08OmJRiaNhcwuLeFLfHRGQK8GwfKt2PE5aJiCshFFHTloDbHvRZE1N2xa4ONH7Gwkx6lB03w0c0yS4F42+i6Jy4P7krYB29JFghsDuuAlPj9lIyL96LTEH+ZI3ybRKpsXBhvGfE67menrdLUimimp/oLsG/oPOQmpOIKfWHe40u+miKYnAO6BYnjjPaSvR5y93/AFfEyT3h8IV</vt:lpwstr>
  </property>
  <property fmtid="{D5CDD505-2E9C-101B-9397-08002B2CF9AE}" pid="168" name="x1ye=99">
    <vt:lpwstr>2SeRE3iQ+9UMuUVlpkkDX5yyQuBPTCWa0TGpjVqVU4GRZ7AKtZ/LcYcYBUjF5YOhYxebyd4z4RnU/IcA6pxys2g+UwnNlZ4jc13YVM+igX7W1ceqgi8tEJ7Sz3H4b4/Rk1QA+0+wHgWh7LjLLh/XpFltSgcqrsPe4Js0tUbPAPl4/bhnD282FlT740j3i+4q1m/hRg5rKqJ9qfHfaiv8tqcddp8sJ+leOxWVHPCfGtu9zzkeqrOlhFQjfWWnhoA</vt:lpwstr>
  </property>
</Properties>
</file>