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divdocument"/>
        <w:tblW w:w="0" w:type="auto"/>
        <w:tblCellSpacing w:w="0" w:type="dxa"/>
        <w:tblLayout w:type="fixed"/>
        <w:tblCellMar>
          <w:left w:w="0" w:type="dxa"/>
          <w:right w:w="0" w:type="dxa"/>
        </w:tblCellMar>
        <w:tblLook w:val="05E0" w:firstRow="1" w:lastRow="1" w:firstColumn="1" w:lastColumn="1" w:noHBand="0" w:noVBand="1"/>
      </w:tblPr>
      <w:tblGrid>
        <w:gridCol w:w="3680"/>
        <w:gridCol w:w="8560"/>
      </w:tblGrid>
      <w:tr w:rsidR="00A32B69" w14:paraId="6E1FC71B" w14:textId="77777777">
        <w:trPr>
          <w:trHeight w:val="15200"/>
          <w:tblCellSpacing w:w="0" w:type="dxa"/>
          <w:hidden w:val="0"/>
        </w:trPr>
        <w:tc>
          <w:tcPr>
            <w:tcW w:w="3680" w:type="dxa"/>
            <w:shd w:val="clear" w:color="auto" w:fill="003D73"/>
            <w:tcMar>
              <w:top w:w="300" w:type="dxa"/>
              <w:left w:w="0" w:type="dxa"/>
              <w:bottom w:w="300" w:type="dxa"/>
              <w:right w:w="0" w:type="dxa"/>
            </w:tcMar>
            <w:hideMark/>
          </w:tcPr>
          <w:p w14:paraId="4FD59EF4" w14:textId="77777777" w:rsidR="00A32B69" w:rsidRDefault="00000000">
            <w:pPr>
              <w:pStyle w:val="divdocumentleft-boxsectionnth-child1sectiongapdiv"/>
              <w:spacing w:line="400" w:lineRule="atLeast"/>
              <w:rPr>
                <w:rStyle w:val="divdocumentleft-box"/>
                <w:rFonts w:ascii="Century Gothic" w:eastAsia="Century Gothic" w:hAnsi="Century Gothic" w:cs="Century Gothic"/>
                <w:sz w:val="14"/>
                <w:szCs w:val="14"/>
                <w:shd w:val="clear" w:color="auto" w:fill="auto"/>
              </w:rPr>
            </w:pPr>
            <w:r>
              <w:rPr>
                <w:rFonts w:ascii="Century Gothic" w:eastAsia="Century Gothic" w:hAnsi="Century Gothic" w:cs="Century Gothic"/>
                <w:noProof/>
                <w:vanish w:val="0"/>
                <w:color w:val="FFFFFF"/>
                <w:sz w:val="14"/>
                <w:szCs w:val="14"/>
              </w:rPr>
              <w:pict w14:anchorId="5D6F0536">
                <v:oval id="_x0000_s1026" style="position:absolute;margin-left:26.6pt;margin-top:1.6pt;width:105.75pt;height:97.75pt;z-index:251658240;mso-position-horizontal-relative:text;mso-position-vertical-relative:text">
                  <v:fill r:id="rId6" o:title="cvprofilepic" recolor="t" type="frame"/>
                </v:oval>
              </w:pict>
            </w:r>
            <w:r w:rsidR="00D20D54">
              <w:rPr>
                <w:rStyle w:val="divdocumentleft-box"/>
                <w:rFonts w:ascii="Century Gothic" w:eastAsia="Century Gothic" w:hAnsi="Century Gothic" w:cs="Century Gothic"/>
                <w:sz w:val="14"/>
                <w:szCs w:val="14"/>
                <w:shd w:val="clear" w:color="auto" w:fill="auto"/>
              </w:rPr>
              <w:t> </w:t>
            </w:r>
          </w:p>
          <w:p w14:paraId="513FD32D" w14:textId="77777777" w:rsidR="00AF5010" w:rsidRDefault="00AF5010">
            <w:pPr>
              <w:pStyle w:val="divdocumentname"/>
              <w:pBdr>
                <w:bottom w:val="none" w:sz="0" w:space="0" w:color="auto"/>
              </w:pBdr>
              <w:ind w:left="300" w:right="300"/>
              <w:rPr>
                <w:rStyle w:val="span"/>
                <w:rFonts w:ascii="Century Gothic" w:eastAsia="Century Gothic" w:hAnsi="Century Gothic" w:cs="Century Gothic"/>
              </w:rPr>
            </w:pPr>
          </w:p>
          <w:p w14:paraId="18954BB4" w14:textId="77777777" w:rsidR="00AF5010" w:rsidRDefault="00AF5010">
            <w:pPr>
              <w:pStyle w:val="divdocumentname"/>
              <w:pBdr>
                <w:bottom w:val="none" w:sz="0" w:space="0" w:color="auto"/>
              </w:pBdr>
              <w:ind w:left="300" w:right="300"/>
              <w:rPr>
                <w:rStyle w:val="span"/>
                <w:rFonts w:ascii="Century Gothic" w:eastAsia="Century Gothic" w:hAnsi="Century Gothic" w:cs="Century Gothic"/>
              </w:rPr>
            </w:pPr>
          </w:p>
          <w:p w14:paraId="3285F083" w14:textId="77777777" w:rsidR="007970B7" w:rsidRPr="00E97719" w:rsidRDefault="007970B7">
            <w:pPr>
              <w:pStyle w:val="divdocumentname"/>
              <w:pBdr>
                <w:bottom w:val="none" w:sz="0" w:space="0" w:color="auto"/>
              </w:pBdr>
              <w:ind w:left="300" w:right="300"/>
              <w:rPr>
                <w:rStyle w:val="span"/>
                <w:rFonts w:ascii="Century Gothic" w:eastAsia="Century Gothic" w:hAnsi="Century Gothic" w:cs="Century Gothic"/>
                <w:sz w:val="8"/>
                <w:szCs w:val="8"/>
              </w:rPr>
            </w:pPr>
          </w:p>
          <w:p w14:paraId="5768AD4D" w14:textId="77777777" w:rsidR="00A32B69" w:rsidRDefault="00D20D54">
            <w:pPr>
              <w:pStyle w:val="divdocumentname"/>
              <w:pBdr>
                <w:bottom w:val="none" w:sz="0" w:space="0" w:color="auto"/>
              </w:pBdr>
              <w:ind w:left="300" w:right="300"/>
              <w:rPr>
                <w:rStyle w:val="divdocumentleft-box"/>
                <w:rFonts w:ascii="Century Gothic" w:eastAsia="Century Gothic" w:hAnsi="Century Gothic" w:cs="Century Gothic"/>
                <w:shd w:val="clear" w:color="auto" w:fill="auto"/>
              </w:rPr>
            </w:pPr>
            <w:r>
              <w:rPr>
                <w:rStyle w:val="span"/>
                <w:rFonts w:ascii="Century Gothic" w:eastAsia="Century Gothic" w:hAnsi="Century Gothic" w:cs="Century Gothic"/>
              </w:rPr>
              <w:t>Femi</w:t>
            </w:r>
            <w:r>
              <w:rPr>
                <w:rStyle w:val="divdocumentleft-box"/>
                <w:rFonts w:ascii="Century Gothic" w:eastAsia="Century Gothic" w:hAnsi="Century Gothic" w:cs="Century Gothic"/>
                <w:shd w:val="clear" w:color="auto" w:fill="auto"/>
              </w:rPr>
              <w:t xml:space="preserve"> </w:t>
            </w:r>
            <w:r>
              <w:rPr>
                <w:rStyle w:val="span"/>
                <w:rFonts w:ascii="Century Gothic" w:eastAsia="Century Gothic" w:hAnsi="Century Gothic" w:cs="Century Gothic"/>
              </w:rPr>
              <w:t>Ajao</w:t>
            </w:r>
          </w:p>
          <w:p w14:paraId="65CD4966" w14:textId="77777777" w:rsidR="00A32B69" w:rsidRDefault="00D20D54">
            <w:pPr>
              <w:pStyle w:val="documentresumeTitle"/>
              <w:spacing w:line="360" w:lineRule="atLeast"/>
              <w:ind w:left="300" w:right="300"/>
              <w:rPr>
                <w:rStyle w:val="divdocumentleft-box"/>
                <w:rFonts w:ascii="Century Gothic" w:eastAsia="Century Gothic" w:hAnsi="Century Gothic" w:cs="Century Gothic"/>
                <w:shd w:val="clear" w:color="auto" w:fill="auto"/>
              </w:rPr>
            </w:pPr>
            <w:r>
              <w:rPr>
                <w:rStyle w:val="divdocumentleft-box"/>
                <w:rFonts w:ascii="Century Gothic" w:eastAsia="Century Gothic" w:hAnsi="Century Gothic" w:cs="Century Gothic"/>
                <w:shd w:val="clear" w:color="auto" w:fill="auto"/>
              </w:rPr>
              <w:t>Software Engineer</w:t>
            </w:r>
          </w:p>
          <w:p w14:paraId="0F85B383" w14:textId="3E0A7940" w:rsidR="00A32B69" w:rsidRPr="00C61609" w:rsidRDefault="00CB0948">
            <w:pPr>
              <w:pStyle w:val="divdocumentSECTIONCNTCsectiongapdiv"/>
              <w:rPr>
                <w:rStyle w:val="divdocumentleft-box"/>
                <w:rFonts w:ascii="Century Gothic" w:eastAsia="Century Gothic" w:hAnsi="Century Gothic" w:cs="Century Gothic"/>
                <w:color w:val="8DB3E2" w:themeColor="text2" w:themeTint="66"/>
                <w:sz w:val="14"/>
                <w:szCs w:val="14"/>
                <w:shd w:val="clear" w:color="auto" w:fill="auto"/>
              </w:rPr>
            </w:pPr>
            <w:r>
              <w:rPr>
                <w:rStyle w:val="span"/>
                <w:sz w:val="22"/>
                <w:szCs w:val="22"/>
              </w:rPr>
              <w:t xml:space="preserve">  </w:t>
            </w:r>
            <w:r w:rsidRPr="00CB0948">
              <w:rPr>
                <w:rStyle w:val="span"/>
                <w:sz w:val="22"/>
                <w:szCs w:val="22"/>
              </w:rPr>
              <w:t>https://phemorah.github.io/myportfolio/</w:t>
            </w:r>
            <w:r w:rsidR="00AB73E4" w:rsidRPr="00C61609">
              <w:rPr>
                <w:rStyle w:val="divdocumentright-box"/>
                <w:rFonts w:ascii="Century Gothic" w:eastAsia="Century Gothic" w:hAnsi="Century Gothic" w:cs="Century Gothic"/>
                <w:color w:val="8DB3E2" w:themeColor="text2" w:themeTint="66"/>
                <w:sz w:val="20"/>
                <w:szCs w:val="20"/>
              </w:rPr>
              <w:br/>
            </w:r>
          </w:p>
          <w:tbl>
            <w:tblPr>
              <w:tblStyle w:val="divdocumentleft-boxdivheading"/>
              <w:tblW w:w="5000" w:type="pct"/>
              <w:tblCellSpacing w:w="0" w:type="dxa"/>
              <w:tblLayout w:type="fixed"/>
              <w:tblCellMar>
                <w:left w:w="0" w:type="dxa"/>
                <w:right w:w="0" w:type="dxa"/>
              </w:tblCellMar>
              <w:tblLook w:val="05E0" w:firstRow="1" w:lastRow="1" w:firstColumn="1" w:lastColumn="1" w:noHBand="0" w:noVBand="1"/>
            </w:tblPr>
            <w:tblGrid>
              <w:gridCol w:w="3680"/>
            </w:tblGrid>
            <w:tr w:rsidR="00A32B69" w14:paraId="34368DBA" w14:textId="77777777">
              <w:trPr>
                <w:tblCellSpacing w:w="0" w:type="dxa"/>
              </w:trPr>
              <w:tc>
                <w:tcPr>
                  <w:tcW w:w="5000" w:type="pct"/>
                  <w:shd w:val="clear" w:color="auto" w:fill="00315C"/>
                  <w:tcMar>
                    <w:top w:w="60" w:type="dxa"/>
                    <w:left w:w="80" w:type="dxa"/>
                    <w:bottom w:w="60" w:type="dxa"/>
                    <w:right w:w="80" w:type="dxa"/>
                  </w:tcMar>
                  <w:vAlign w:val="bottom"/>
                  <w:hideMark/>
                </w:tcPr>
                <w:p w14:paraId="174459D2" w14:textId="77777777" w:rsidR="00A32B69" w:rsidRDefault="00D20D54">
                  <w:pPr>
                    <w:pStyle w:val="divdocumentleft-boxdivsectiontitleParagraph"/>
                    <w:shd w:val="clear" w:color="auto" w:fill="auto"/>
                    <w:spacing w:line="380" w:lineRule="atLeast"/>
                    <w:ind w:left="240" w:right="240"/>
                    <w:rPr>
                      <w:rStyle w:val="divdocumentleft-boxdivsectiontitle"/>
                      <w:rFonts w:ascii="Century Gothic" w:eastAsia="Century Gothic" w:hAnsi="Century Gothic" w:cs="Century Gothic"/>
                      <w:b/>
                      <w:bCs/>
                      <w:color w:val="FFFFFF"/>
                      <w:sz w:val="32"/>
                      <w:szCs w:val="32"/>
                      <w:shd w:val="clear" w:color="auto" w:fill="auto"/>
                    </w:rPr>
                  </w:pPr>
                  <w:r>
                    <w:rPr>
                      <w:rStyle w:val="divdocumentleft-boxdivsectiontitle"/>
                      <w:rFonts w:ascii="Century Gothic" w:eastAsia="Century Gothic" w:hAnsi="Century Gothic" w:cs="Century Gothic"/>
                      <w:b/>
                      <w:bCs/>
                      <w:color w:val="FFFFFF"/>
                      <w:sz w:val="32"/>
                      <w:szCs w:val="32"/>
                      <w:shd w:val="clear" w:color="auto" w:fill="auto"/>
                    </w:rPr>
                    <w:t>Contact</w:t>
                  </w:r>
                </w:p>
              </w:tc>
            </w:tr>
          </w:tbl>
          <w:p w14:paraId="7BF51281" w14:textId="2DFC38A8" w:rsidR="00A32B69" w:rsidRPr="00884DF5" w:rsidRDefault="00D20D54" w:rsidP="00884DF5">
            <w:pPr>
              <w:pStyle w:val="left-boxheadinggapdiv"/>
              <w:rPr>
                <w:rStyle w:val="divdocumentleft-box"/>
                <w:rFonts w:eastAsia="Century Gothic"/>
                <w:sz w:val="12"/>
                <w:szCs w:val="12"/>
                <w:shd w:val="clear" w:color="auto" w:fill="auto"/>
              </w:rPr>
            </w:pPr>
            <w:r>
              <w:rPr>
                <w:rStyle w:val="divdocumentleft-box"/>
                <w:rFonts w:ascii="Century Gothic" w:eastAsia="Century Gothic" w:hAnsi="Century Gothic" w:cs="Century Gothic"/>
                <w:shd w:val="clear" w:color="auto" w:fill="auto"/>
              </w:rPr>
              <w:t> </w:t>
            </w:r>
          </w:p>
          <w:p w14:paraId="03D3D5A1" w14:textId="77777777" w:rsidR="00A32B69" w:rsidRDefault="00D20D54">
            <w:pPr>
              <w:pStyle w:val="txtBold"/>
              <w:spacing w:before="100" w:line="360" w:lineRule="atLeast"/>
              <w:ind w:left="300" w:right="300"/>
              <w:rPr>
                <w:rStyle w:val="divdocumentleft-box"/>
                <w:rFonts w:ascii="Century Gothic" w:eastAsia="Century Gothic" w:hAnsi="Century Gothic" w:cs="Century Gothic"/>
                <w:sz w:val="22"/>
                <w:szCs w:val="22"/>
                <w:shd w:val="clear" w:color="auto" w:fill="auto"/>
              </w:rPr>
            </w:pPr>
            <w:r>
              <w:rPr>
                <w:rStyle w:val="divdocumentleft-box"/>
                <w:rFonts w:ascii="Century Gothic" w:eastAsia="Century Gothic" w:hAnsi="Century Gothic" w:cs="Century Gothic"/>
                <w:sz w:val="22"/>
                <w:szCs w:val="22"/>
                <w:shd w:val="clear" w:color="auto" w:fill="auto"/>
              </w:rPr>
              <w:t xml:space="preserve">Phone </w:t>
            </w:r>
          </w:p>
          <w:p w14:paraId="70B73137" w14:textId="33F110FC" w:rsidR="00A32B69" w:rsidRDefault="00162CC0">
            <w:pPr>
              <w:pStyle w:val="div"/>
              <w:spacing w:line="360" w:lineRule="atLeast"/>
              <w:ind w:left="300" w:right="300"/>
              <w:rPr>
                <w:rStyle w:val="divdocumentleft-box"/>
                <w:rFonts w:ascii="Century Gothic" w:eastAsia="Century Gothic" w:hAnsi="Century Gothic" w:cs="Century Gothic"/>
                <w:sz w:val="22"/>
                <w:szCs w:val="22"/>
                <w:shd w:val="clear" w:color="auto" w:fill="auto"/>
              </w:rPr>
            </w:pPr>
            <w:r>
              <w:rPr>
                <w:rStyle w:val="span"/>
                <w:rFonts w:ascii="Century Gothic" w:eastAsia="Century Gothic" w:hAnsi="Century Gothic" w:cs="Century Gothic"/>
                <w:color w:val="FFFFFF"/>
                <w:sz w:val="22"/>
                <w:szCs w:val="22"/>
              </w:rPr>
              <w:t>(+</w:t>
            </w:r>
            <w:r w:rsidR="00D20D54">
              <w:rPr>
                <w:rStyle w:val="span"/>
                <w:rFonts w:ascii="Century Gothic" w:eastAsia="Century Gothic" w:hAnsi="Century Gothic" w:cs="Century Gothic"/>
                <w:color w:val="FFFFFF"/>
                <w:sz w:val="22"/>
                <w:szCs w:val="22"/>
              </w:rPr>
              <w:t>234</w:t>
            </w:r>
            <w:r>
              <w:rPr>
                <w:rStyle w:val="span"/>
                <w:rFonts w:ascii="Century Gothic" w:eastAsia="Century Gothic" w:hAnsi="Century Gothic" w:cs="Century Gothic"/>
                <w:color w:val="FFFFFF"/>
                <w:sz w:val="22"/>
                <w:szCs w:val="22"/>
              </w:rPr>
              <w:t xml:space="preserve">) </w:t>
            </w:r>
            <w:r w:rsidR="00D20D54">
              <w:rPr>
                <w:rStyle w:val="span"/>
                <w:rFonts w:ascii="Century Gothic" w:eastAsia="Century Gothic" w:hAnsi="Century Gothic" w:cs="Century Gothic"/>
                <w:color w:val="FFFFFF"/>
                <w:sz w:val="22"/>
                <w:szCs w:val="22"/>
              </w:rPr>
              <w:t>803</w:t>
            </w:r>
            <w:r>
              <w:rPr>
                <w:rStyle w:val="span"/>
                <w:rFonts w:ascii="Century Gothic" w:eastAsia="Century Gothic" w:hAnsi="Century Gothic" w:cs="Century Gothic"/>
                <w:color w:val="FFFFFF"/>
                <w:sz w:val="22"/>
                <w:szCs w:val="22"/>
              </w:rPr>
              <w:t xml:space="preserve"> </w:t>
            </w:r>
            <w:r w:rsidR="00D20D54">
              <w:rPr>
                <w:rStyle w:val="span"/>
                <w:rFonts w:ascii="Century Gothic" w:eastAsia="Century Gothic" w:hAnsi="Century Gothic" w:cs="Century Gothic"/>
                <w:color w:val="FFFFFF"/>
                <w:sz w:val="22"/>
                <w:szCs w:val="22"/>
              </w:rPr>
              <w:t>397</w:t>
            </w:r>
            <w:r>
              <w:rPr>
                <w:rStyle w:val="span"/>
                <w:rFonts w:ascii="Century Gothic" w:eastAsia="Century Gothic" w:hAnsi="Century Gothic" w:cs="Century Gothic"/>
                <w:color w:val="FFFFFF"/>
                <w:sz w:val="22"/>
                <w:szCs w:val="22"/>
              </w:rPr>
              <w:t xml:space="preserve"> </w:t>
            </w:r>
            <w:r w:rsidR="00D20D54">
              <w:rPr>
                <w:rStyle w:val="span"/>
                <w:rFonts w:ascii="Century Gothic" w:eastAsia="Century Gothic" w:hAnsi="Century Gothic" w:cs="Century Gothic"/>
                <w:color w:val="FFFFFF"/>
                <w:sz w:val="22"/>
                <w:szCs w:val="22"/>
              </w:rPr>
              <w:t>9829</w:t>
            </w:r>
          </w:p>
          <w:p w14:paraId="3EE7FFDE" w14:textId="77777777" w:rsidR="00A32B69" w:rsidRDefault="00D20D54">
            <w:pPr>
              <w:pStyle w:val="txtBold"/>
              <w:spacing w:before="100" w:line="360" w:lineRule="atLeast"/>
              <w:ind w:left="300" w:right="300"/>
              <w:rPr>
                <w:rStyle w:val="divdocumentleft-box"/>
                <w:rFonts w:ascii="Century Gothic" w:eastAsia="Century Gothic" w:hAnsi="Century Gothic" w:cs="Century Gothic"/>
                <w:sz w:val="22"/>
                <w:szCs w:val="22"/>
                <w:shd w:val="clear" w:color="auto" w:fill="auto"/>
              </w:rPr>
            </w:pPr>
            <w:r>
              <w:rPr>
                <w:rStyle w:val="divdocumentleft-box"/>
                <w:rFonts w:ascii="Century Gothic" w:eastAsia="Century Gothic" w:hAnsi="Century Gothic" w:cs="Century Gothic"/>
                <w:sz w:val="22"/>
                <w:szCs w:val="22"/>
                <w:shd w:val="clear" w:color="auto" w:fill="auto"/>
              </w:rPr>
              <w:t xml:space="preserve">E-mail </w:t>
            </w:r>
          </w:p>
          <w:p w14:paraId="654FCF46" w14:textId="1B5382D1" w:rsidR="00A32B69" w:rsidRDefault="00AC266D">
            <w:pPr>
              <w:pStyle w:val="div"/>
              <w:spacing w:after="100" w:line="360" w:lineRule="atLeast"/>
              <w:ind w:left="300" w:right="300"/>
              <w:rPr>
                <w:rStyle w:val="span"/>
                <w:rFonts w:ascii="Century Gothic" w:eastAsia="Century Gothic" w:hAnsi="Century Gothic" w:cs="Century Gothic"/>
                <w:color w:val="FFFFFF"/>
                <w:sz w:val="22"/>
                <w:szCs w:val="22"/>
              </w:rPr>
            </w:pPr>
            <w:r>
              <w:rPr>
                <w:rStyle w:val="span"/>
                <w:rFonts w:ascii="Century Gothic" w:eastAsia="Century Gothic" w:hAnsi="Century Gothic" w:cs="Century Gothic"/>
                <w:color w:val="FFFFFF"/>
                <w:sz w:val="22"/>
                <w:szCs w:val="22"/>
              </w:rPr>
              <w:t>f</w:t>
            </w:r>
            <w:r w:rsidR="00DB069B">
              <w:rPr>
                <w:rStyle w:val="span"/>
                <w:rFonts w:ascii="Century Gothic" w:eastAsia="Century Gothic" w:hAnsi="Century Gothic" w:cs="Century Gothic"/>
                <w:color w:val="FFFFFF"/>
                <w:sz w:val="22"/>
                <w:szCs w:val="22"/>
              </w:rPr>
              <w:t>emiak2000</w:t>
            </w:r>
            <w:r w:rsidR="00D20D54">
              <w:rPr>
                <w:rStyle w:val="span"/>
                <w:rFonts w:ascii="Century Gothic" w:eastAsia="Century Gothic" w:hAnsi="Century Gothic" w:cs="Century Gothic"/>
                <w:color w:val="FFFFFF"/>
                <w:sz w:val="22"/>
                <w:szCs w:val="22"/>
              </w:rPr>
              <w:t>@</w:t>
            </w:r>
            <w:r w:rsidR="00DB069B">
              <w:rPr>
                <w:rStyle w:val="span"/>
                <w:rFonts w:ascii="Century Gothic" w:eastAsia="Century Gothic" w:hAnsi="Century Gothic" w:cs="Century Gothic"/>
                <w:color w:val="FFFFFF"/>
                <w:sz w:val="22"/>
                <w:szCs w:val="22"/>
              </w:rPr>
              <w:t>yahoo</w:t>
            </w:r>
            <w:r w:rsidR="00D20D54">
              <w:rPr>
                <w:rStyle w:val="span"/>
                <w:rFonts w:ascii="Century Gothic" w:eastAsia="Century Gothic" w:hAnsi="Century Gothic" w:cs="Century Gothic"/>
                <w:color w:val="FFFFFF"/>
                <w:sz w:val="22"/>
                <w:szCs w:val="22"/>
              </w:rPr>
              <w:t>.com</w:t>
            </w:r>
          </w:p>
          <w:p w14:paraId="6EF58D74" w14:textId="05D6EBD5" w:rsidR="00884DF5" w:rsidRPr="00212933" w:rsidRDefault="00884DF5" w:rsidP="00884DF5">
            <w:pPr>
              <w:pStyle w:val="div"/>
              <w:spacing w:line="360" w:lineRule="atLeast"/>
              <w:ind w:right="300"/>
              <w:rPr>
                <w:rStyle w:val="divdocumentleft-box"/>
                <w:rFonts w:eastAsia="Century Gothic"/>
                <w:shd w:val="clear" w:color="auto" w:fill="auto"/>
              </w:rPr>
            </w:pPr>
            <w:r>
              <w:rPr>
                <w:rStyle w:val="divdocumentleft-box"/>
                <w:rFonts w:ascii="Century Gothic" w:eastAsia="Century Gothic" w:hAnsi="Century Gothic" w:cs="Century Gothic"/>
                <w:b/>
                <w:bCs/>
                <w:sz w:val="22"/>
                <w:szCs w:val="22"/>
                <w:shd w:val="clear" w:color="auto" w:fill="auto"/>
              </w:rPr>
              <w:t xml:space="preserve">     </w:t>
            </w:r>
            <w:r w:rsidRPr="00212933">
              <w:rPr>
                <w:rStyle w:val="divdocumentleft-box"/>
                <w:rFonts w:ascii="Century Gothic" w:eastAsia="Century Gothic" w:hAnsi="Century Gothic" w:cs="Century Gothic"/>
                <w:b/>
                <w:bCs/>
                <w:sz w:val="22"/>
                <w:szCs w:val="22"/>
                <w:shd w:val="clear" w:color="auto" w:fill="auto"/>
              </w:rPr>
              <w:t>Zipcode:</w:t>
            </w:r>
            <w:r>
              <w:rPr>
                <w:rStyle w:val="divdocumentleft-box"/>
                <w:rFonts w:eastAsia="Century Gothic"/>
                <w:shd w:val="clear" w:color="auto" w:fill="auto"/>
              </w:rPr>
              <w:t xml:space="preserve"> </w:t>
            </w:r>
            <w:r>
              <w:rPr>
                <w:rStyle w:val="span"/>
                <w:rFonts w:ascii="Century Gothic" w:eastAsia="Century Gothic" w:hAnsi="Century Gothic" w:cs="Century Gothic"/>
                <w:color w:val="FFFFFF"/>
                <w:sz w:val="22"/>
                <w:szCs w:val="22"/>
              </w:rPr>
              <w:t>23401</w:t>
            </w:r>
          </w:p>
          <w:p w14:paraId="3FA2CA84" w14:textId="77777777" w:rsidR="00F934F1" w:rsidRDefault="00F934F1" w:rsidP="00F934F1">
            <w:pPr>
              <w:pStyle w:val="divdocumentsectiongapdiv"/>
              <w:rPr>
                <w:rStyle w:val="divdocumentleft-box"/>
                <w:rFonts w:ascii="Century Gothic" w:eastAsia="Century Gothic" w:hAnsi="Century Gothic" w:cs="Century Gothic"/>
                <w:sz w:val="14"/>
                <w:szCs w:val="14"/>
                <w:shd w:val="clear" w:color="auto" w:fill="auto"/>
              </w:rPr>
            </w:pPr>
          </w:p>
          <w:tbl>
            <w:tblPr>
              <w:tblStyle w:val="divdocumentleft-boxdivheading"/>
              <w:tblW w:w="5000" w:type="pct"/>
              <w:tblCellSpacing w:w="0" w:type="dxa"/>
              <w:tblLayout w:type="fixed"/>
              <w:tblCellMar>
                <w:left w:w="0" w:type="dxa"/>
                <w:right w:w="0" w:type="dxa"/>
              </w:tblCellMar>
              <w:tblLook w:val="05E0" w:firstRow="1" w:lastRow="1" w:firstColumn="1" w:lastColumn="1" w:noHBand="0" w:noVBand="1"/>
            </w:tblPr>
            <w:tblGrid>
              <w:gridCol w:w="3680"/>
            </w:tblGrid>
            <w:tr w:rsidR="00F934F1" w14:paraId="2BC6FE6F" w14:textId="77777777" w:rsidTr="0068330A">
              <w:trPr>
                <w:tblCellSpacing w:w="0" w:type="dxa"/>
              </w:trPr>
              <w:tc>
                <w:tcPr>
                  <w:tcW w:w="5000" w:type="pct"/>
                  <w:shd w:val="clear" w:color="auto" w:fill="00315C"/>
                  <w:tcMar>
                    <w:top w:w="60" w:type="dxa"/>
                    <w:left w:w="80" w:type="dxa"/>
                    <w:bottom w:w="60" w:type="dxa"/>
                    <w:right w:w="80" w:type="dxa"/>
                  </w:tcMar>
                  <w:vAlign w:val="bottom"/>
                  <w:hideMark/>
                </w:tcPr>
                <w:p w14:paraId="63401087" w14:textId="0C6CEC9C" w:rsidR="00F934F1" w:rsidRDefault="00F934F1" w:rsidP="00F934F1">
                  <w:pPr>
                    <w:pStyle w:val="divdocumentleft-boxdivsectiontitleParagraph"/>
                    <w:shd w:val="clear" w:color="auto" w:fill="auto"/>
                    <w:spacing w:line="380" w:lineRule="atLeast"/>
                    <w:ind w:left="240" w:right="240"/>
                    <w:rPr>
                      <w:rStyle w:val="divdocumentleft-boxdivsectiontitle"/>
                      <w:rFonts w:ascii="Century Gothic" w:eastAsia="Century Gothic" w:hAnsi="Century Gothic" w:cs="Century Gothic"/>
                      <w:b/>
                      <w:bCs/>
                      <w:color w:val="FFFFFF"/>
                      <w:sz w:val="32"/>
                      <w:szCs w:val="32"/>
                      <w:shd w:val="clear" w:color="auto" w:fill="auto"/>
                    </w:rPr>
                  </w:pPr>
                  <w:r>
                    <w:rPr>
                      <w:rStyle w:val="divdocumentleft-boxdivsectiontitle"/>
                      <w:rFonts w:ascii="Century Gothic" w:eastAsia="Century Gothic" w:hAnsi="Century Gothic" w:cs="Century Gothic"/>
                      <w:b/>
                      <w:bCs/>
                      <w:color w:val="FFFFFF"/>
                      <w:sz w:val="32"/>
                      <w:szCs w:val="32"/>
                      <w:shd w:val="clear" w:color="auto" w:fill="auto"/>
                    </w:rPr>
                    <w:t>Full</w:t>
                  </w:r>
                  <w:r w:rsidR="0095077C">
                    <w:rPr>
                      <w:rStyle w:val="divdocumentleft-boxdivsectiontitle"/>
                      <w:rFonts w:ascii="Century Gothic" w:eastAsia="Century Gothic" w:hAnsi="Century Gothic" w:cs="Century Gothic"/>
                      <w:b/>
                      <w:bCs/>
                      <w:color w:val="FFFFFF"/>
                      <w:sz w:val="32"/>
                      <w:szCs w:val="32"/>
                      <w:shd w:val="clear" w:color="auto" w:fill="auto"/>
                    </w:rPr>
                    <w:t xml:space="preserve"> </w:t>
                  </w:r>
                  <w:r>
                    <w:rPr>
                      <w:rStyle w:val="divdocumentleft-boxdivsectiontitle"/>
                      <w:rFonts w:ascii="Century Gothic" w:eastAsia="Century Gothic" w:hAnsi="Century Gothic" w:cs="Century Gothic"/>
                      <w:b/>
                      <w:bCs/>
                      <w:color w:val="FFFFFF"/>
                      <w:sz w:val="32"/>
                      <w:szCs w:val="32"/>
                      <w:shd w:val="clear" w:color="auto" w:fill="auto"/>
                    </w:rPr>
                    <w:t>Stack</w:t>
                  </w:r>
                </w:p>
              </w:tc>
            </w:tr>
          </w:tbl>
          <w:p w14:paraId="0C1BB7AD" w14:textId="77777777" w:rsidR="00F934F1" w:rsidRDefault="00F934F1" w:rsidP="00F934F1">
            <w:pPr>
              <w:pStyle w:val="left-boxheadinggapdiv"/>
              <w:rPr>
                <w:rStyle w:val="divdocumentleft-box"/>
                <w:rFonts w:ascii="Century Gothic" w:eastAsia="Century Gothic" w:hAnsi="Century Gothic" w:cs="Century Gothic"/>
                <w:shd w:val="clear" w:color="auto" w:fill="auto"/>
              </w:rPr>
            </w:pPr>
            <w:r>
              <w:rPr>
                <w:rStyle w:val="divdocumentleft-box"/>
                <w:rFonts w:ascii="Century Gothic" w:eastAsia="Century Gothic" w:hAnsi="Century Gothic" w:cs="Century Gothic"/>
                <w:shd w:val="clear" w:color="auto" w:fill="auto"/>
              </w:rPr>
              <w:t xml:space="preserve">        </w:t>
            </w:r>
          </w:p>
          <w:p w14:paraId="1E62290A" w14:textId="77777777" w:rsidR="00F934F1" w:rsidRDefault="00F934F1" w:rsidP="00F934F1">
            <w:pPr>
              <w:pStyle w:val="left-boxheadinggapdiv"/>
              <w:rPr>
                <w:rStyle w:val="divdocumentleft-box"/>
                <w:rFonts w:ascii="Century Gothic" w:eastAsia="Century Gothic" w:hAnsi="Century Gothic" w:cs="Century Gothic"/>
                <w:sz w:val="22"/>
                <w:szCs w:val="22"/>
                <w:shd w:val="clear" w:color="auto" w:fill="auto"/>
              </w:rPr>
            </w:pPr>
            <w:r>
              <w:rPr>
                <w:rStyle w:val="divdocumentleft-box"/>
                <w:rFonts w:ascii="Century Gothic" w:eastAsia="Century Gothic" w:hAnsi="Century Gothic" w:cs="Century Gothic"/>
                <w:shd w:val="clear" w:color="auto" w:fill="auto"/>
              </w:rPr>
              <w:t xml:space="preserve">        </w:t>
            </w:r>
            <w:r>
              <w:rPr>
                <w:rStyle w:val="divdocumentleft-box"/>
                <w:rFonts w:ascii="Century Gothic" w:eastAsia="Century Gothic" w:hAnsi="Century Gothic" w:cs="Century Gothic"/>
                <w:sz w:val="22"/>
                <w:szCs w:val="22"/>
                <w:shd w:val="clear" w:color="auto" w:fill="auto"/>
              </w:rPr>
              <w:t>PHP/Laravel, CodeIgniter</w:t>
            </w:r>
          </w:p>
          <w:p w14:paraId="36CD1929" w14:textId="77777777" w:rsidR="00F934F1" w:rsidRDefault="00F934F1" w:rsidP="00F934F1">
            <w:pPr>
              <w:pStyle w:val="ratvcontainer"/>
              <w:ind w:left="300" w:right="300"/>
              <w:rPr>
                <w:rStyle w:val="divdocumentleft-box"/>
                <w:rFonts w:ascii="Century Gothic" w:eastAsia="Century Gothic" w:hAnsi="Century Gothic" w:cs="Century Gothic"/>
                <w:sz w:val="22"/>
                <w:szCs w:val="22"/>
                <w:shd w:val="clear" w:color="auto" w:fill="auto"/>
              </w:rPr>
            </w:pPr>
            <w:r>
              <w:rPr>
                <w:rStyle w:val="divdocumentleft-box"/>
                <w:rFonts w:ascii="Century Gothic" w:eastAsia="Century Gothic" w:hAnsi="Century Gothic" w:cs="Century Gothic"/>
                <w:noProof/>
                <w:sz w:val="22"/>
                <w:szCs w:val="22"/>
                <w:shd w:val="clear" w:color="auto" w:fill="auto"/>
              </w:rPr>
              <w:drawing>
                <wp:inline distT="0" distB="0" distL="0" distR="0" wp14:anchorId="0044F711" wp14:editId="70C6E897">
                  <wp:extent cx="1958288" cy="94922"/>
                  <wp:effectExtent l="0" t="0" r="0" b="0"/>
                  <wp:docPr id="100033" name="Picture 10003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42836697" name=""/>
                          <pic:cNvPicPr>
                            <a:picLocks noChangeAspect="1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58288" cy="9492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54AFA08" w14:textId="77777777" w:rsidR="00F934F1" w:rsidRDefault="00F934F1" w:rsidP="00F934F1">
            <w:pPr>
              <w:pStyle w:val="p"/>
              <w:spacing w:before="200" w:line="360" w:lineRule="atLeast"/>
              <w:ind w:left="300" w:right="300"/>
              <w:rPr>
                <w:rStyle w:val="divdocumentleft-box"/>
                <w:rFonts w:ascii="Century Gothic" w:eastAsia="Century Gothic" w:hAnsi="Century Gothic" w:cs="Century Gothic"/>
                <w:sz w:val="22"/>
                <w:szCs w:val="22"/>
                <w:shd w:val="clear" w:color="auto" w:fill="auto"/>
              </w:rPr>
            </w:pPr>
            <w:r>
              <w:rPr>
                <w:rStyle w:val="divdocumentleft-box"/>
                <w:rFonts w:ascii="Century Gothic" w:eastAsia="Century Gothic" w:hAnsi="Century Gothic" w:cs="Century Gothic"/>
                <w:sz w:val="22"/>
                <w:szCs w:val="22"/>
                <w:shd w:val="clear" w:color="auto" w:fill="auto"/>
              </w:rPr>
              <w:t xml:space="preserve">WordPress </w:t>
            </w:r>
          </w:p>
          <w:p w14:paraId="5866F154" w14:textId="77777777" w:rsidR="00F934F1" w:rsidRDefault="00F934F1" w:rsidP="00F934F1">
            <w:pPr>
              <w:pStyle w:val="ratvcontainer"/>
              <w:ind w:left="300" w:right="300"/>
              <w:rPr>
                <w:rStyle w:val="divdocumentleft-box"/>
                <w:rFonts w:ascii="Century Gothic" w:eastAsia="Century Gothic" w:hAnsi="Century Gothic" w:cs="Century Gothic"/>
                <w:sz w:val="22"/>
                <w:szCs w:val="22"/>
                <w:shd w:val="clear" w:color="auto" w:fill="auto"/>
              </w:rPr>
            </w:pPr>
            <w:r>
              <w:rPr>
                <w:rStyle w:val="Heading1Char"/>
                <w:rFonts w:ascii="Century Gothic" w:eastAsia="Century Gothic" w:hAnsi="Century Gothic" w:cs="Century Gothic"/>
                <w:noProof/>
                <w:sz w:val="22"/>
                <w:szCs w:val="22"/>
              </w:rPr>
              <w:drawing>
                <wp:inline distT="0" distB="0" distL="0" distR="0" wp14:anchorId="19D5E983" wp14:editId="3E6C03CF">
                  <wp:extent cx="1958288" cy="94922"/>
                  <wp:effectExtent l="0" t="0" r="0" b="0"/>
                  <wp:docPr id="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67830269" name=""/>
                          <pic:cNvPicPr>
                            <a:picLocks noChangeAspect="1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58288" cy="9492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EBBDCE5" w14:textId="77777777" w:rsidR="00DE54DC" w:rsidRDefault="00DE54DC" w:rsidP="00DE54DC">
            <w:pPr>
              <w:pStyle w:val="divdocumentsectiongapdiv"/>
              <w:rPr>
                <w:rStyle w:val="divdocumentleft-box"/>
                <w:rFonts w:ascii="Century Gothic" w:eastAsia="Century Gothic" w:hAnsi="Century Gothic" w:cs="Century Gothic"/>
                <w:sz w:val="14"/>
                <w:szCs w:val="14"/>
                <w:shd w:val="clear" w:color="auto" w:fill="auto"/>
              </w:rPr>
            </w:pPr>
          </w:p>
          <w:p w14:paraId="23236FA0" w14:textId="77777777" w:rsidR="00C7526D" w:rsidRDefault="00C7526D" w:rsidP="00DE54DC">
            <w:pPr>
              <w:pStyle w:val="divdocumentsectiongapdiv"/>
              <w:rPr>
                <w:rStyle w:val="divdocumentleft-box"/>
                <w:rFonts w:ascii="Century Gothic" w:eastAsia="Century Gothic" w:hAnsi="Century Gothic" w:cs="Century Gothic"/>
                <w:sz w:val="14"/>
                <w:szCs w:val="14"/>
                <w:shd w:val="clear" w:color="auto" w:fill="auto"/>
              </w:rPr>
            </w:pPr>
          </w:p>
          <w:tbl>
            <w:tblPr>
              <w:tblStyle w:val="divdocumentleft-boxdivheading"/>
              <w:tblW w:w="5000" w:type="pct"/>
              <w:tblCellSpacing w:w="0" w:type="dxa"/>
              <w:tblLayout w:type="fixed"/>
              <w:tblCellMar>
                <w:left w:w="0" w:type="dxa"/>
                <w:right w:w="0" w:type="dxa"/>
              </w:tblCellMar>
              <w:tblLook w:val="05E0" w:firstRow="1" w:lastRow="1" w:firstColumn="1" w:lastColumn="1" w:noHBand="0" w:noVBand="1"/>
            </w:tblPr>
            <w:tblGrid>
              <w:gridCol w:w="3680"/>
            </w:tblGrid>
            <w:tr w:rsidR="00DE54DC" w14:paraId="32CEDBF5" w14:textId="77777777" w:rsidTr="0068330A">
              <w:trPr>
                <w:tblCellSpacing w:w="0" w:type="dxa"/>
              </w:trPr>
              <w:tc>
                <w:tcPr>
                  <w:tcW w:w="5000" w:type="pct"/>
                  <w:shd w:val="clear" w:color="auto" w:fill="00315C"/>
                  <w:tcMar>
                    <w:top w:w="60" w:type="dxa"/>
                    <w:left w:w="80" w:type="dxa"/>
                    <w:bottom w:w="60" w:type="dxa"/>
                    <w:right w:w="80" w:type="dxa"/>
                  </w:tcMar>
                  <w:vAlign w:val="bottom"/>
                  <w:hideMark/>
                </w:tcPr>
                <w:p w14:paraId="68161920" w14:textId="2B1C6BBB" w:rsidR="00DE54DC" w:rsidRDefault="00DE54DC" w:rsidP="00DE54DC">
                  <w:pPr>
                    <w:pStyle w:val="divdocumentleft-boxdivsectiontitleParagraph"/>
                    <w:shd w:val="clear" w:color="auto" w:fill="auto"/>
                    <w:spacing w:line="380" w:lineRule="atLeast"/>
                    <w:ind w:left="240" w:right="240"/>
                    <w:rPr>
                      <w:rStyle w:val="divdocumentleft-boxdivsectiontitle"/>
                      <w:rFonts w:ascii="Century Gothic" w:eastAsia="Century Gothic" w:hAnsi="Century Gothic" w:cs="Century Gothic"/>
                      <w:b/>
                      <w:bCs/>
                      <w:color w:val="FFFFFF"/>
                      <w:sz w:val="32"/>
                      <w:szCs w:val="32"/>
                      <w:shd w:val="clear" w:color="auto" w:fill="auto"/>
                    </w:rPr>
                  </w:pPr>
                  <w:r>
                    <w:rPr>
                      <w:rStyle w:val="divdocumentleft-boxdivsectiontitle"/>
                      <w:rFonts w:ascii="Century Gothic" w:eastAsia="Century Gothic" w:hAnsi="Century Gothic" w:cs="Century Gothic"/>
                      <w:b/>
                      <w:bCs/>
                      <w:color w:val="FFFFFF"/>
                      <w:sz w:val="32"/>
                      <w:szCs w:val="32"/>
                      <w:shd w:val="clear" w:color="auto" w:fill="auto"/>
                    </w:rPr>
                    <w:t>MERN Stack</w:t>
                  </w:r>
                </w:p>
              </w:tc>
            </w:tr>
          </w:tbl>
          <w:p w14:paraId="084FC8BB" w14:textId="657F8676" w:rsidR="000B4501" w:rsidRPr="000B4501" w:rsidRDefault="00DE54DC" w:rsidP="00DE54DC">
            <w:pPr>
              <w:pStyle w:val="p"/>
              <w:spacing w:before="200" w:line="360" w:lineRule="atLeast"/>
              <w:ind w:right="300"/>
              <w:rPr>
                <w:rStyle w:val="divdocumentleft-box"/>
                <w:rFonts w:ascii="Century Gothic" w:eastAsia="Century Gothic" w:hAnsi="Century Gothic" w:cs="Century Gothic"/>
                <w:sz w:val="18"/>
                <w:szCs w:val="18"/>
                <w:shd w:val="clear" w:color="auto" w:fill="auto"/>
              </w:rPr>
            </w:pPr>
            <w:r>
              <w:rPr>
                <w:rStyle w:val="divdocumentleft-box"/>
                <w:rFonts w:ascii="Century Gothic" w:eastAsia="Century Gothic" w:hAnsi="Century Gothic" w:cs="Century Gothic"/>
                <w:sz w:val="22"/>
                <w:szCs w:val="22"/>
                <w:shd w:val="clear" w:color="auto" w:fill="auto"/>
              </w:rPr>
              <w:t xml:space="preserve"> M</w:t>
            </w:r>
            <w:r w:rsidRPr="00A231E4">
              <w:rPr>
                <w:rStyle w:val="divdocumentleft-box"/>
                <w:rFonts w:ascii="Century Gothic" w:eastAsia="Century Gothic" w:hAnsi="Century Gothic" w:cs="Century Gothic"/>
                <w:sz w:val="18"/>
                <w:szCs w:val="18"/>
                <w:shd w:val="clear" w:color="auto" w:fill="auto"/>
              </w:rPr>
              <w:t>ongo</w:t>
            </w:r>
            <w:r w:rsidR="000B4501">
              <w:rPr>
                <w:rStyle w:val="divdocumentleft-box"/>
                <w:rFonts w:ascii="Century Gothic" w:eastAsia="Century Gothic" w:hAnsi="Century Gothic" w:cs="Century Gothic"/>
                <w:sz w:val="18"/>
                <w:szCs w:val="18"/>
                <w:shd w:val="clear" w:color="auto" w:fill="auto"/>
              </w:rPr>
              <w:t>DB</w:t>
            </w:r>
            <w:r w:rsidRPr="00A231E4">
              <w:rPr>
                <w:rStyle w:val="divdocumentleft-box"/>
                <w:rFonts w:ascii="Century Gothic" w:eastAsia="Century Gothic" w:hAnsi="Century Gothic" w:cs="Century Gothic"/>
                <w:sz w:val="18"/>
                <w:szCs w:val="18"/>
                <w:shd w:val="clear" w:color="auto" w:fill="auto"/>
              </w:rPr>
              <w:t>, Express</w:t>
            </w:r>
            <w:r w:rsidR="000B4501">
              <w:rPr>
                <w:rStyle w:val="divdocumentleft-box"/>
                <w:rFonts w:ascii="Century Gothic" w:eastAsia="Century Gothic" w:hAnsi="Century Gothic" w:cs="Century Gothic"/>
                <w:sz w:val="18"/>
                <w:szCs w:val="18"/>
                <w:shd w:val="clear" w:color="auto" w:fill="auto"/>
              </w:rPr>
              <w:t>.js</w:t>
            </w:r>
            <w:r w:rsidRPr="00A231E4">
              <w:rPr>
                <w:rStyle w:val="divdocumentleft-box"/>
                <w:rFonts w:ascii="Century Gothic" w:eastAsia="Century Gothic" w:hAnsi="Century Gothic" w:cs="Century Gothic"/>
                <w:sz w:val="18"/>
                <w:szCs w:val="18"/>
                <w:shd w:val="clear" w:color="auto" w:fill="auto"/>
              </w:rPr>
              <w:t>, React</w:t>
            </w:r>
            <w:r w:rsidR="000B4501">
              <w:rPr>
                <w:rStyle w:val="divdocumentleft-box"/>
                <w:rFonts w:ascii="Century Gothic" w:eastAsia="Century Gothic" w:hAnsi="Century Gothic" w:cs="Century Gothic"/>
                <w:sz w:val="18"/>
                <w:szCs w:val="18"/>
                <w:shd w:val="clear" w:color="auto" w:fill="auto"/>
              </w:rPr>
              <w:t>.js</w:t>
            </w:r>
            <w:r w:rsidRPr="00A231E4">
              <w:rPr>
                <w:rStyle w:val="divdocumentleft-box"/>
                <w:rFonts w:ascii="Century Gothic" w:eastAsia="Century Gothic" w:hAnsi="Century Gothic" w:cs="Century Gothic"/>
                <w:sz w:val="18"/>
                <w:szCs w:val="18"/>
                <w:shd w:val="clear" w:color="auto" w:fill="auto"/>
              </w:rPr>
              <w:t>, Node</w:t>
            </w:r>
            <w:r w:rsidR="000B4501">
              <w:rPr>
                <w:rStyle w:val="divdocumentleft-box"/>
                <w:rFonts w:ascii="Century Gothic" w:eastAsia="Century Gothic" w:hAnsi="Century Gothic" w:cs="Century Gothic"/>
                <w:sz w:val="18"/>
                <w:szCs w:val="18"/>
                <w:shd w:val="clear" w:color="auto" w:fill="auto"/>
              </w:rPr>
              <w:t>.js</w:t>
            </w:r>
          </w:p>
          <w:p w14:paraId="3D89F802" w14:textId="77777777" w:rsidR="00DE54DC" w:rsidRDefault="00DE54DC" w:rsidP="00DE54DC">
            <w:pPr>
              <w:pStyle w:val="ratvcontainer"/>
              <w:ind w:left="300" w:right="300"/>
              <w:rPr>
                <w:rStyle w:val="divdocumentleft-box"/>
                <w:rFonts w:ascii="Century Gothic" w:eastAsia="Century Gothic" w:hAnsi="Century Gothic" w:cs="Century Gothic"/>
                <w:sz w:val="22"/>
                <w:szCs w:val="22"/>
                <w:shd w:val="clear" w:color="auto" w:fill="auto"/>
              </w:rPr>
            </w:pPr>
            <w:r>
              <w:rPr>
                <w:rStyle w:val="divdocumentleft-box"/>
                <w:rFonts w:ascii="Century Gothic" w:eastAsia="Century Gothic" w:hAnsi="Century Gothic" w:cs="Century Gothic"/>
                <w:noProof/>
                <w:sz w:val="22"/>
                <w:szCs w:val="22"/>
                <w:shd w:val="clear" w:color="auto" w:fill="auto"/>
              </w:rPr>
              <w:drawing>
                <wp:inline distT="0" distB="0" distL="0" distR="0" wp14:anchorId="70FC3233" wp14:editId="536782A3">
                  <wp:extent cx="1958288" cy="94922"/>
                  <wp:effectExtent l="0" t="0" r="0" b="0"/>
                  <wp:docPr id="100035" name="Picture 10003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287436" name=""/>
                          <pic:cNvPicPr>
                            <a:picLocks noChangeAspect="1"/>
                          </pic:cNvPicPr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58288" cy="9492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7AB3701" w14:textId="77777777" w:rsidR="00F934F1" w:rsidRDefault="00F934F1">
            <w:pPr>
              <w:pStyle w:val="divdocumentsectiongapdiv"/>
              <w:rPr>
                <w:rStyle w:val="divdocumentleft-box"/>
                <w:rFonts w:ascii="Century Gothic" w:eastAsia="Century Gothic" w:hAnsi="Century Gothic" w:cs="Century Gothic"/>
                <w:sz w:val="14"/>
                <w:szCs w:val="14"/>
                <w:shd w:val="clear" w:color="auto" w:fill="auto"/>
              </w:rPr>
            </w:pPr>
          </w:p>
          <w:p w14:paraId="20E1446D" w14:textId="77777777" w:rsidR="00C7526D" w:rsidRDefault="00C7526D">
            <w:pPr>
              <w:pStyle w:val="divdocumentsectiongapdiv"/>
              <w:rPr>
                <w:rStyle w:val="divdocumentleft-box"/>
                <w:rFonts w:ascii="Century Gothic" w:eastAsia="Century Gothic" w:hAnsi="Century Gothic" w:cs="Century Gothic"/>
                <w:sz w:val="14"/>
                <w:szCs w:val="14"/>
                <w:shd w:val="clear" w:color="auto" w:fill="auto"/>
              </w:rPr>
            </w:pPr>
          </w:p>
          <w:tbl>
            <w:tblPr>
              <w:tblStyle w:val="divdocumentleft-boxdivheading"/>
              <w:tblW w:w="5000" w:type="pct"/>
              <w:tblCellSpacing w:w="0" w:type="dxa"/>
              <w:tblLayout w:type="fixed"/>
              <w:tblCellMar>
                <w:left w:w="0" w:type="dxa"/>
                <w:right w:w="0" w:type="dxa"/>
              </w:tblCellMar>
              <w:tblLook w:val="05E0" w:firstRow="1" w:lastRow="1" w:firstColumn="1" w:lastColumn="1" w:noHBand="0" w:noVBand="1"/>
            </w:tblPr>
            <w:tblGrid>
              <w:gridCol w:w="3680"/>
            </w:tblGrid>
            <w:tr w:rsidR="00A32B69" w14:paraId="54C6505A" w14:textId="77777777">
              <w:trPr>
                <w:tblCellSpacing w:w="0" w:type="dxa"/>
              </w:trPr>
              <w:tc>
                <w:tcPr>
                  <w:tcW w:w="5000" w:type="pct"/>
                  <w:shd w:val="clear" w:color="auto" w:fill="00315C"/>
                  <w:tcMar>
                    <w:top w:w="60" w:type="dxa"/>
                    <w:left w:w="80" w:type="dxa"/>
                    <w:bottom w:w="60" w:type="dxa"/>
                    <w:right w:w="80" w:type="dxa"/>
                  </w:tcMar>
                  <w:vAlign w:val="bottom"/>
                  <w:hideMark/>
                </w:tcPr>
                <w:p w14:paraId="532BDCE6" w14:textId="0DC0C4CB" w:rsidR="00A32B69" w:rsidRDefault="00DB67CA">
                  <w:pPr>
                    <w:pStyle w:val="divdocumentleft-boxdivsectiontitleParagraph"/>
                    <w:shd w:val="clear" w:color="auto" w:fill="auto"/>
                    <w:spacing w:line="380" w:lineRule="atLeast"/>
                    <w:ind w:left="240" w:right="240"/>
                    <w:rPr>
                      <w:rStyle w:val="divdocumentleft-boxdivsectiontitle"/>
                      <w:rFonts w:ascii="Century Gothic" w:eastAsia="Century Gothic" w:hAnsi="Century Gothic" w:cs="Century Gothic"/>
                      <w:b/>
                      <w:bCs/>
                      <w:color w:val="FFFFFF"/>
                      <w:sz w:val="32"/>
                      <w:szCs w:val="32"/>
                      <w:shd w:val="clear" w:color="auto" w:fill="auto"/>
                    </w:rPr>
                  </w:pPr>
                  <w:r>
                    <w:rPr>
                      <w:rStyle w:val="divdocumentleft-boxdivsectiontitle"/>
                      <w:rFonts w:ascii="Century Gothic" w:eastAsia="Century Gothic" w:hAnsi="Century Gothic" w:cs="Century Gothic"/>
                      <w:b/>
                      <w:bCs/>
                      <w:color w:val="FFFFFF"/>
                      <w:sz w:val="32"/>
                      <w:szCs w:val="32"/>
                      <w:shd w:val="clear" w:color="auto" w:fill="auto"/>
                    </w:rPr>
                    <w:t xml:space="preserve">Soft </w:t>
                  </w:r>
                  <w:r w:rsidR="00D20D54">
                    <w:rPr>
                      <w:rStyle w:val="divdocumentleft-boxdivsectiontitle"/>
                      <w:rFonts w:ascii="Century Gothic" w:eastAsia="Century Gothic" w:hAnsi="Century Gothic" w:cs="Century Gothic"/>
                      <w:b/>
                      <w:bCs/>
                      <w:color w:val="FFFFFF"/>
                      <w:sz w:val="32"/>
                      <w:szCs w:val="32"/>
                      <w:shd w:val="clear" w:color="auto" w:fill="auto"/>
                    </w:rPr>
                    <w:t>Skills</w:t>
                  </w:r>
                </w:p>
              </w:tc>
            </w:tr>
          </w:tbl>
          <w:p w14:paraId="7257E6B0" w14:textId="5D56AE7A" w:rsidR="00BD38C1" w:rsidRDefault="00BD38C1" w:rsidP="00BD38C1">
            <w:pPr>
              <w:pStyle w:val="p"/>
              <w:spacing w:before="200" w:line="360" w:lineRule="atLeast"/>
              <w:ind w:left="300" w:right="300"/>
              <w:rPr>
                <w:rStyle w:val="singlecolumnspanpaddedlinenth-child1"/>
                <w:rFonts w:ascii="Century Gothic" w:eastAsia="Century Gothic" w:hAnsi="Century Gothic" w:cs="Century Gothic"/>
                <w:color w:val="FFFFFF"/>
                <w:sz w:val="22"/>
                <w:szCs w:val="22"/>
              </w:rPr>
            </w:pPr>
            <w:r>
              <w:rPr>
                <w:rStyle w:val="singlecolumnspanpaddedlinenth-child1"/>
                <w:rFonts w:ascii="Century Gothic" w:eastAsia="Century Gothic" w:hAnsi="Century Gothic" w:cs="Century Gothic"/>
                <w:color w:val="FFFFFF"/>
                <w:sz w:val="22"/>
                <w:szCs w:val="22"/>
              </w:rPr>
              <w:t>Process improvement</w:t>
            </w:r>
            <w:r>
              <w:rPr>
                <w:rStyle w:val="divdocumentleft-box"/>
                <w:rFonts w:ascii="Century Gothic" w:eastAsia="Century Gothic" w:hAnsi="Century Gothic" w:cs="Century Gothic"/>
                <w:noProof/>
                <w:sz w:val="22"/>
                <w:szCs w:val="22"/>
                <w:shd w:val="clear" w:color="auto" w:fill="auto"/>
              </w:rPr>
              <w:drawing>
                <wp:inline distT="0" distB="0" distL="0" distR="0" wp14:anchorId="3139D38B" wp14:editId="12753AAA">
                  <wp:extent cx="1958288" cy="94922"/>
                  <wp:effectExtent l="0" t="0" r="0" b="0"/>
                  <wp:docPr id="100004" name="Picture 10000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26292735" name=""/>
                          <pic:cNvPicPr>
                            <a:picLocks noChangeAspect="1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58288" cy="9492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7055CA5" w14:textId="415DB086" w:rsidR="00A32B69" w:rsidRDefault="00A32B69">
            <w:pPr>
              <w:pStyle w:val="left-boxheadinggapdiv"/>
              <w:rPr>
                <w:rStyle w:val="divdocumentleft-box"/>
                <w:rFonts w:ascii="Century Gothic" w:eastAsia="Century Gothic" w:hAnsi="Century Gothic" w:cs="Century Gothic"/>
                <w:shd w:val="clear" w:color="auto" w:fill="auto"/>
              </w:rPr>
            </w:pPr>
          </w:p>
          <w:p w14:paraId="03BFF884" w14:textId="77777777" w:rsidR="00A32B69" w:rsidRDefault="00D20D54">
            <w:pPr>
              <w:pStyle w:val="p"/>
              <w:spacing w:line="360" w:lineRule="atLeast"/>
              <w:ind w:left="300" w:right="300"/>
              <w:rPr>
                <w:rStyle w:val="singlecolumnspanpaddedlinenth-child1"/>
                <w:rFonts w:ascii="Century Gothic" w:eastAsia="Century Gothic" w:hAnsi="Century Gothic" w:cs="Century Gothic"/>
                <w:color w:val="FFFFFF"/>
                <w:sz w:val="22"/>
                <w:szCs w:val="22"/>
              </w:rPr>
            </w:pPr>
            <w:r>
              <w:rPr>
                <w:rStyle w:val="singlecolumnspanpaddedlinenth-child1"/>
                <w:rFonts w:ascii="Century Gothic" w:eastAsia="Century Gothic" w:hAnsi="Century Gothic" w:cs="Century Gothic"/>
                <w:color w:val="FFFFFF"/>
                <w:sz w:val="22"/>
                <w:szCs w:val="22"/>
              </w:rPr>
              <w:t>Project Management</w:t>
            </w:r>
          </w:p>
          <w:p w14:paraId="76AD99DF" w14:textId="77777777" w:rsidR="00A32B69" w:rsidRDefault="00D20D54">
            <w:pPr>
              <w:pStyle w:val="ratvcontainer"/>
              <w:ind w:left="300" w:right="300"/>
              <w:rPr>
                <w:rStyle w:val="divdocumentleft-box"/>
                <w:rFonts w:ascii="Century Gothic" w:eastAsia="Century Gothic" w:hAnsi="Century Gothic" w:cs="Century Gothic"/>
                <w:sz w:val="22"/>
                <w:szCs w:val="22"/>
                <w:shd w:val="clear" w:color="auto" w:fill="auto"/>
              </w:rPr>
            </w:pPr>
            <w:r>
              <w:rPr>
                <w:rStyle w:val="divdocumentleft-box"/>
                <w:rFonts w:ascii="Century Gothic" w:eastAsia="Century Gothic" w:hAnsi="Century Gothic" w:cs="Century Gothic"/>
                <w:noProof/>
                <w:sz w:val="22"/>
                <w:szCs w:val="22"/>
                <w:shd w:val="clear" w:color="auto" w:fill="auto"/>
              </w:rPr>
              <w:drawing>
                <wp:inline distT="0" distB="0" distL="0" distR="0" wp14:anchorId="0727DF75" wp14:editId="1FB44221">
                  <wp:extent cx="1958288" cy="94922"/>
                  <wp:effectExtent l="0" t="0" r="0" b="0"/>
                  <wp:docPr id="100001" name="Picture 10000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33373234" name=""/>
                          <pic:cNvPicPr>
                            <a:picLocks noChangeAspect="1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58288" cy="9492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A0BFE44" w14:textId="77777777" w:rsidR="00B34202" w:rsidRDefault="00B34202" w:rsidP="00B34202">
            <w:pPr>
              <w:pStyle w:val="p"/>
              <w:spacing w:before="200" w:line="360" w:lineRule="atLeast"/>
              <w:ind w:left="300" w:right="300"/>
              <w:rPr>
                <w:rStyle w:val="singlecolumnspanpaddedlinenth-child1"/>
                <w:rFonts w:ascii="Century Gothic" w:eastAsia="Century Gothic" w:hAnsi="Century Gothic" w:cs="Century Gothic"/>
                <w:color w:val="FFFFFF"/>
                <w:sz w:val="22"/>
                <w:szCs w:val="22"/>
              </w:rPr>
            </w:pPr>
            <w:r>
              <w:rPr>
                <w:rStyle w:val="singlecolumnspanpaddedlinenth-child1"/>
                <w:rFonts w:ascii="Century Gothic" w:eastAsia="Century Gothic" w:hAnsi="Century Gothic" w:cs="Century Gothic"/>
                <w:color w:val="FFFFFF"/>
                <w:sz w:val="22"/>
                <w:szCs w:val="22"/>
              </w:rPr>
              <w:t>Wireframing, Prototyping</w:t>
            </w:r>
          </w:p>
          <w:p w14:paraId="0926271C" w14:textId="77777777" w:rsidR="00B34202" w:rsidRDefault="00B34202" w:rsidP="00B34202">
            <w:pPr>
              <w:pStyle w:val="ratvcontainer"/>
              <w:ind w:left="300" w:right="300"/>
              <w:rPr>
                <w:rStyle w:val="divdocumentleft-box"/>
                <w:rFonts w:ascii="Century Gothic" w:eastAsia="Century Gothic" w:hAnsi="Century Gothic" w:cs="Century Gothic"/>
                <w:sz w:val="22"/>
                <w:szCs w:val="22"/>
                <w:shd w:val="clear" w:color="auto" w:fill="auto"/>
              </w:rPr>
            </w:pPr>
            <w:r>
              <w:rPr>
                <w:rStyle w:val="divdocumentleft-box"/>
                <w:rFonts w:ascii="Century Gothic" w:eastAsia="Century Gothic" w:hAnsi="Century Gothic" w:cs="Century Gothic"/>
                <w:noProof/>
                <w:sz w:val="22"/>
                <w:szCs w:val="22"/>
                <w:shd w:val="clear" w:color="auto" w:fill="auto"/>
              </w:rPr>
              <w:lastRenderedPageBreak/>
              <w:drawing>
                <wp:inline distT="0" distB="0" distL="0" distR="0" wp14:anchorId="7D4CB704" wp14:editId="03160C1E">
                  <wp:extent cx="1958288" cy="94922"/>
                  <wp:effectExtent l="0" t="0" r="0" b="0"/>
                  <wp:docPr id="100025" name="Picture 10002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29712417" name=""/>
                          <pic:cNvPicPr>
                            <a:picLocks noChangeAspect="1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58288" cy="9492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F41C41B" w14:textId="77777777" w:rsidR="009957B0" w:rsidRDefault="009957B0" w:rsidP="007A5949">
            <w:pPr>
              <w:pStyle w:val="p"/>
              <w:spacing w:before="200" w:line="360" w:lineRule="atLeast"/>
              <w:ind w:left="300" w:right="300"/>
              <w:rPr>
                <w:rStyle w:val="singlecolumnspanpaddedlinenth-child1"/>
                <w:rFonts w:ascii="Century Gothic" w:eastAsia="Century Gothic" w:hAnsi="Century Gothic" w:cs="Century Gothic"/>
                <w:color w:val="FFFFFF"/>
                <w:sz w:val="22"/>
                <w:szCs w:val="22"/>
              </w:rPr>
            </w:pPr>
          </w:p>
          <w:p w14:paraId="54139ECA" w14:textId="4BE29A2E" w:rsidR="007A5949" w:rsidRDefault="008B5C07" w:rsidP="007A5949">
            <w:pPr>
              <w:pStyle w:val="p"/>
              <w:spacing w:before="200" w:line="360" w:lineRule="atLeast"/>
              <w:ind w:left="300" w:right="300"/>
              <w:rPr>
                <w:rStyle w:val="singlecolumnspanpaddedlinenth-child1"/>
                <w:rFonts w:ascii="Century Gothic" w:eastAsia="Century Gothic" w:hAnsi="Century Gothic" w:cs="Century Gothic"/>
                <w:color w:val="FFFFFF"/>
                <w:sz w:val="22"/>
                <w:szCs w:val="22"/>
              </w:rPr>
            </w:pPr>
            <w:r>
              <w:rPr>
                <w:rStyle w:val="singlecolumnspanpaddedlinenth-child1"/>
                <w:rFonts w:ascii="Century Gothic" w:eastAsia="Century Gothic" w:hAnsi="Century Gothic" w:cs="Century Gothic"/>
                <w:color w:val="FFFFFF"/>
                <w:sz w:val="22"/>
                <w:szCs w:val="22"/>
              </w:rPr>
              <w:t>Product Management</w:t>
            </w:r>
          </w:p>
          <w:p w14:paraId="7DCD9D2C" w14:textId="0487627B" w:rsidR="007A5949" w:rsidRDefault="007A5949" w:rsidP="007A5949">
            <w:pPr>
              <w:pStyle w:val="ratvcontainer"/>
              <w:ind w:left="300" w:right="300"/>
              <w:rPr>
                <w:rStyle w:val="singlecolumnspanpaddedlinenth-child1"/>
                <w:rFonts w:ascii="Century Gothic" w:eastAsia="Century Gothic" w:hAnsi="Century Gothic" w:cs="Century Gothic"/>
                <w:color w:val="FFFFFF"/>
                <w:sz w:val="22"/>
                <w:szCs w:val="22"/>
              </w:rPr>
            </w:pPr>
            <w:r>
              <w:rPr>
                <w:rStyle w:val="divdocumentleft-box"/>
                <w:rFonts w:ascii="Century Gothic" w:eastAsia="Century Gothic" w:hAnsi="Century Gothic" w:cs="Century Gothic"/>
                <w:noProof/>
                <w:sz w:val="22"/>
                <w:szCs w:val="22"/>
                <w:shd w:val="clear" w:color="auto" w:fill="auto"/>
              </w:rPr>
              <w:drawing>
                <wp:inline distT="0" distB="0" distL="0" distR="0" wp14:anchorId="41442EEE" wp14:editId="6FC944F0">
                  <wp:extent cx="1958288" cy="94922"/>
                  <wp:effectExtent l="0" t="0" r="0" b="0"/>
                  <wp:docPr id="100003" name="Picture 10000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02296238" name=""/>
                          <pic:cNvPicPr>
                            <a:picLocks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58288" cy="9492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3C985EE" w14:textId="43BE78B8" w:rsidR="005C063B" w:rsidRDefault="00867486" w:rsidP="005C063B">
            <w:pPr>
              <w:pStyle w:val="p"/>
              <w:spacing w:before="200" w:line="360" w:lineRule="atLeast"/>
              <w:ind w:left="300" w:right="300"/>
              <w:rPr>
                <w:rStyle w:val="singlecolumnspanpaddedlinenth-child1"/>
                <w:rFonts w:ascii="Century Gothic" w:eastAsia="Century Gothic" w:hAnsi="Century Gothic" w:cs="Century Gothic"/>
                <w:color w:val="FFFFFF"/>
                <w:sz w:val="22"/>
                <w:szCs w:val="22"/>
              </w:rPr>
            </w:pPr>
            <w:r>
              <w:rPr>
                <w:rStyle w:val="singlecolumnspanpaddedlinenth-child1"/>
                <w:rFonts w:ascii="Century Gothic" w:eastAsia="Century Gothic" w:hAnsi="Century Gothic" w:cs="Century Gothic"/>
                <w:color w:val="FFFFFF"/>
                <w:sz w:val="22"/>
                <w:szCs w:val="22"/>
              </w:rPr>
              <w:t xml:space="preserve">Basic </w:t>
            </w:r>
            <w:r w:rsidR="00617AC9">
              <w:rPr>
                <w:rStyle w:val="singlecolumnspanpaddedlinenth-child1"/>
                <w:rFonts w:ascii="Century Gothic" w:eastAsia="Century Gothic" w:hAnsi="Century Gothic" w:cs="Century Gothic"/>
                <w:color w:val="FFFFFF"/>
                <w:sz w:val="22"/>
                <w:szCs w:val="22"/>
              </w:rPr>
              <w:t>IT/</w:t>
            </w:r>
            <w:r w:rsidR="009F7541">
              <w:rPr>
                <w:rStyle w:val="singlecolumnspanpaddedlinenth-child1"/>
                <w:rFonts w:ascii="Century Gothic" w:eastAsia="Century Gothic" w:hAnsi="Century Gothic" w:cs="Century Gothic"/>
                <w:color w:val="FFFFFF"/>
                <w:sz w:val="22"/>
                <w:szCs w:val="22"/>
              </w:rPr>
              <w:t>Technical Support</w:t>
            </w:r>
          </w:p>
          <w:p w14:paraId="5523CCE8" w14:textId="75AFA776" w:rsidR="005C063B" w:rsidRDefault="005C063B" w:rsidP="005C063B">
            <w:pPr>
              <w:pStyle w:val="ratvcontainer"/>
              <w:ind w:left="300" w:right="300"/>
              <w:rPr>
                <w:rStyle w:val="singlecolumnspanpaddedlinenth-child1"/>
                <w:rFonts w:ascii="Century Gothic" w:eastAsia="Century Gothic" w:hAnsi="Century Gothic" w:cs="Century Gothic"/>
                <w:color w:val="FFFFFF"/>
                <w:sz w:val="22"/>
                <w:szCs w:val="22"/>
              </w:rPr>
            </w:pPr>
            <w:r>
              <w:rPr>
                <w:rStyle w:val="divdocumentleft-box"/>
                <w:rFonts w:ascii="Century Gothic" w:eastAsia="Century Gothic" w:hAnsi="Century Gothic" w:cs="Century Gothic"/>
                <w:noProof/>
                <w:sz w:val="22"/>
                <w:szCs w:val="22"/>
                <w:shd w:val="clear" w:color="auto" w:fill="auto"/>
              </w:rPr>
              <w:drawing>
                <wp:inline distT="0" distB="0" distL="0" distR="0" wp14:anchorId="5978CB21" wp14:editId="0A158B95">
                  <wp:extent cx="1958288" cy="94922"/>
                  <wp:effectExtent l="0" t="0" r="0" b="0"/>
                  <wp:docPr id="100011" name="Picture 10001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94957326" name=""/>
                          <pic:cNvPicPr>
                            <a:picLocks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58288" cy="9492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BC95E65" w14:textId="77777777" w:rsidR="000066E4" w:rsidRDefault="000066E4" w:rsidP="000066E4">
            <w:pPr>
              <w:pStyle w:val="p"/>
              <w:spacing w:before="200" w:line="360" w:lineRule="atLeast"/>
              <w:ind w:left="300" w:right="300"/>
              <w:rPr>
                <w:rStyle w:val="singlecolumnspanpaddedlinenth-child1"/>
                <w:rFonts w:ascii="Century Gothic" w:eastAsia="Century Gothic" w:hAnsi="Century Gothic" w:cs="Century Gothic"/>
                <w:color w:val="FFFFFF"/>
                <w:sz w:val="22"/>
                <w:szCs w:val="22"/>
              </w:rPr>
            </w:pPr>
            <w:r>
              <w:rPr>
                <w:rStyle w:val="singlecolumnspanpaddedlinenth-child1"/>
                <w:rFonts w:ascii="Century Gothic" w:eastAsia="Century Gothic" w:hAnsi="Century Gothic" w:cs="Century Gothic"/>
                <w:color w:val="FFFFFF"/>
                <w:sz w:val="22"/>
                <w:szCs w:val="22"/>
              </w:rPr>
              <w:t>Business operations</w:t>
            </w:r>
          </w:p>
          <w:p w14:paraId="17371918" w14:textId="77777777" w:rsidR="000066E4" w:rsidRDefault="000066E4" w:rsidP="000066E4">
            <w:pPr>
              <w:pStyle w:val="ratvcontainer"/>
              <w:ind w:left="300" w:right="300"/>
              <w:rPr>
                <w:rStyle w:val="divdocumentleft-box"/>
                <w:rFonts w:ascii="Century Gothic" w:eastAsia="Century Gothic" w:hAnsi="Century Gothic" w:cs="Century Gothic"/>
                <w:sz w:val="22"/>
                <w:szCs w:val="22"/>
                <w:shd w:val="clear" w:color="auto" w:fill="auto"/>
              </w:rPr>
            </w:pPr>
            <w:r>
              <w:rPr>
                <w:rStyle w:val="divdocumentleft-box"/>
                <w:rFonts w:ascii="Century Gothic" w:eastAsia="Century Gothic" w:hAnsi="Century Gothic" w:cs="Century Gothic"/>
                <w:noProof/>
                <w:sz w:val="22"/>
                <w:szCs w:val="22"/>
                <w:shd w:val="clear" w:color="auto" w:fill="auto"/>
              </w:rPr>
              <w:drawing>
                <wp:inline distT="0" distB="0" distL="0" distR="0" wp14:anchorId="5F66DE40" wp14:editId="08692195">
                  <wp:extent cx="1958288" cy="94922"/>
                  <wp:effectExtent l="0" t="0" r="0" b="0"/>
                  <wp:docPr id="100010" name="Picture 10001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20338993" name=""/>
                          <pic:cNvPicPr>
                            <a:picLocks noChangeAspect="1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58288" cy="9492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3C3AEB6" w14:textId="77777777" w:rsidR="000066E4" w:rsidRDefault="000066E4" w:rsidP="000066E4">
            <w:pPr>
              <w:pStyle w:val="p"/>
              <w:spacing w:before="200" w:line="360" w:lineRule="atLeast"/>
              <w:ind w:left="300" w:right="300"/>
              <w:rPr>
                <w:rStyle w:val="singlecolumnspanpaddedlinenth-child1"/>
                <w:rFonts w:ascii="Century Gothic" w:eastAsia="Century Gothic" w:hAnsi="Century Gothic" w:cs="Century Gothic"/>
                <w:color w:val="FFFFFF"/>
                <w:sz w:val="22"/>
                <w:szCs w:val="22"/>
              </w:rPr>
            </w:pPr>
            <w:r>
              <w:rPr>
                <w:rStyle w:val="singlecolumnspanpaddedlinenth-child1"/>
                <w:rFonts w:ascii="Century Gothic" w:eastAsia="Century Gothic" w:hAnsi="Century Gothic" w:cs="Century Gothic"/>
                <w:color w:val="FFFFFF"/>
                <w:sz w:val="22"/>
                <w:szCs w:val="22"/>
              </w:rPr>
              <w:t>Team building</w:t>
            </w:r>
          </w:p>
          <w:p w14:paraId="5512373C" w14:textId="6039A9DB" w:rsidR="000066E4" w:rsidRDefault="000066E4" w:rsidP="000066E4">
            <w:pPr>
              <w:pStyle w:val="ratvcontainer"/>
              <w:ind w:left="300" w:right="300"/>
              <w:rPr>
                <w:rStyle w:val="divdocumentleft-box"/>
                <w:rFonts w:ascii="Century Gothic" w:eastAsia="Century Gothic" w:hAnsi="Century Gothic" w:cs="Century Gothic"/>
                <w:sz w:val="22"/>
                <w:szCs w:val="22"/>
                <w:shd w:val="clear" w:color="auto" w:fill="auto"/>
              </w:rPr>
            </w:pPr>
            <w:r>
              <w:rPr>
                <w:rStyle w:val="divdocumentleft-box"/>
                <w:rFonts w:ascii="Century Gothic" w:eastAsia="Century Gothic" w:hAnsi="Century Gothic" w:cs="Century Gothic"/>
                <w:noProof/>
                <w:sz w:val="22"/>
                <w:szCs w:val="22"/>
                <w:shd w:val="clear" w:color="auto" w:fill="auto"/>
              </w:rPr>
              <w:drawing>
                <wp:inline distT="0" distB="0" distL="0" distR="0" wp14:anchorId="03F58371" wp14:editId="7CC03122">
                  <wp:extent cx="1958288" cy="94922"/>
                  <wp:effectExtent l="0" t="0" r="0" b="0"/>
                  <wp:docPr id="100014" name="Picture 10001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63361822" name=""/>
                          <pic:cNvPicPr>
                            <a:picLocks noChangeAspect="1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58288" cy="9492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CB4B5F5" w14:textId="5704F88E" w:rsidR="00AE78B4" w:rsidRDefault="00AE78B4" w:rsidP="00DC71E4">
            <w:pPr>
              <w:pStyle w:val="p"/>
              <w:spacing w:before="200" w:line="360" w:lineRule="atLeast"/>
              <w:ind w:left="300" w:right="300"/>
              <w:rPr>
                <w:rStyle w:val="singlecolumnspanpaddedlinenth-child1"/>
                <w:rFonts w:ascii="Century Gothic" w:eastAsia="Century Gothic" w:hAnsi="Century Gothic" w:cs="Century Gothic"/>
                <w:color w:val="FFFFFF"/>
                <w:sz w:val="22"/>
                <w:szCs w:val="22"/>
              </w:rPr>
            </w:pPr>
            <w:r w:rsidRPr="00DC71E4">
              <w:rPr>
                <w:rStyle w:val="divdocumentleft-box"/>
                <w:rFonts w:eastAsia="Century Gothic"/>
                <w:b/>
                <w:bCs/>
                <w:shd w:val="clear" w:color="auto" w:fill="auto"/>
              </w:rPr>
              <w:t>Digital Marketing</w:t>
            </w:r>
            <w:r w:rsidR="00DC71E4">
              <w:rPr>
                <w:rStyle w:val="singlecolumnspanpaddedlinenth-child1"/>
                <w:rFonts w:ascii="Century Gothic" w:eastAsia="Century Gothic" w:hAnsi="Century Gothic" w:cs="Century Gothic"/>
                <w:color w:val="FFFFFF"/>
                <w:sz w:val="22"/>
                <w:szCs w:val="22"/>
              </w:rPr>
              <w:br/>
            </w:r>
            <w:r w:rsidR="00DC71E4" w:rsidRPr="00DC71E4">
              <w:rPr>
                <w:rStyle w:val="divdocumentleft-box"/>
                <w:rFonts w:eastAsia="Century Gothic"/>
                <w:sz w:val="18"/>
                <w:szCs w:val="18"/>
                <w:shd w:val="clear" w:color="auto" w:fill="auto"/>
              </w:rPr>
              <w:t>SEO/PPC</w:t>
            </w:r>
          </w:p>
          <w:p w14:paraId="3BB57E5A" w14:textId="37934C99" w:rsidR="00AE78B4" w:rsidRDefault="00AE78B4" w:rsidP="00AE78B4">
            <w:pPr>
              <w:pStyle w:val="ratvcontainer"/>
              <w:ind w:left="300" w:right="300"/>
              <w:rPr>
                <w:rStyle w:val="divdocumentleft-box"/>
                <w:rFonts w:ascii="Century Gothic" w:eastAsia="Century Gothic" w:hAnsi="Century Gothic" w:cs="Century Gothic"/>
                <w:sz w:val="22"/>
                <w:szCs w:val="22"/>
                <w:shd w:val="clear" w:color="auto" w:fill="auto"/>
              </w:rPr>
            </w:pPr>
            <w:r>
              <w:rPr>
                <w:rStyle w:val="divdocumentleft-box"/>
                <w:rFonts w:ascii="Century Gothic" w:eastAsia="Century Gothic" w:hAnsi="Century Gothic" w:cs="Century Gothic"/>
                <w:noProof/>
                <w:sz w:val="22"/>
                <w:szCs w:val="22"/>
                <w:shd w:val="clear" w:color="auto" w:fill="auto"/>
              </w:rPr>
              <w:drawing>
                <wp:inline distT="0" distB="0" distL="0" distR="0" wp14:anchorId="3CBD1065" wp14:editId="3C2ADA65">
                  <wp:extent cx="1958288" cy="94922"/>
                  <wp:effectExtent l="0" t="0" r="0" b="0"/>
                  <wp:docPr id="100015" name="Picture 10001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19277626" name=""/>
                          <pic:cNvPicPr>
                            <a:picLocks noChangeAspect="1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58288" cy="9492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D52692E" w14:textId="77777777" w:rsidR="009340A8" w:rsidRDefault="009340A8" w:rsidP="009340A8">
            <w:pPr>
              <w:pStyle w:val="divdocumentsectiongapdiv"/>
              <w:rPr>
                <w:rStyle w:val="divdocumentleft-box"/>
                <w:rFonts w:ascii="Century Gothic" w:eastAsia="Century Gothic" w:hAnsi="Century Gothic" w:cs="Century Gothic"/>
                <w:sz w:val="14"/>
                <w:szCs w:val="14"/>
                <w:shd w:val="clear" w:color="auto" w:fill="auto"/>
              </w:rPr>
            </w:pPr>
          </w:p>
          <w:tbl>
            <w:tblPr>
              <w:tblStyle w:val="divdocumentleft-boxdivheading"/>
              <w:tblW w:w="5000" w:type="pct"/>
              <w:tblCellSpacing w:w="0" w:type="dxa"/>
              <w:tblLayout w:type="fixed"/>
              <w:tblCellMar>
                <w:left w:w="0" w:type="dxa"/>
                <w:right w:w="0" w:type="dxa"/>
              </w:tblCellMar>
              <w:tblLook w:val="05E0" w:firstRow="1" w:lastRow="1" w:firstColumn="1" w:lastColumn="1" w:noHBand="0" w:noVBand="1"/>
            </w:tblPr>
            <w:tblGrid>
              <w:gridCol w:w="3680"/>
            </w:tblGrid>
            <w:tr w:rsidR="009340A8" w14:paraId="35D4F1B6" w14:textId="77777777" w:rsidTr="00F46A32">
              <w:trPr>
                <w:tblCellSpacing w:w="0" w:type="dxa"/>
              </w:trPr>
              <w:tc>
                <w:tcPr>
                  <w:tcW w:w="5000" w:type="pct"/>
                  <w:shd w:val="clear" w:color="auto" w:fill="00315C"/>
                  <w:tcMar>
                    <w:top w:w="60" w:type="dxa"/>
                    <w:left w:w="80" w:type="dxa"/>
                    <w:bottom w:w="60" w:type="dxa"/>
                    <w:right w:w="80" w:type="dxa"/>
                  </w:tcMar>
                  <w:vAlign w:val="bottom"/>
                  <w:hideMark/>
                </w:tcPr>
                <w:p w14:paraId="1D99F190" w14:textId="2404A3B3" w:rsidR="009340A8" w:rsidRDefault="00D2079C" w:rsidP="009340A8">
                  <w:pPr>
                    <w:pStyle w:val="divdocumentleft-boxdivsectiontitleParagraph"/>
                    <w:shd w:val="clear" w:color="auto" w:fill="auto"/>
                    <w:spacing w:line="380" w:lineRule="atLeast"/>
                    <w:ind w:left="240" w:right="240"/>
                    <w:rPr>
                      <w:rStyle w:val="divdocumentleft-boxdivsectiontitle"/>
                      <w:rFonts w:ascii="Century Gothic" w:eastAsia="Century Gothic" w:hAnsi="Century Gothic" w:cs="Century Gothic"/>
                      <w:b/>
                      <w:bCs/>
                      <w:color w:val="FFFFFF"/>
                      <w:sz w:val="32"/>
                      <w:szCs w:val="32"/>
                      <w:shd w:val="clear" w:color="auto" w:fill="auto"/>
                    </w:rPr>
                  </w:pPr>
                  <w:r>
                    <w:rPr>
                      <w:rStyle w:val="divdocumentleft-boxdivsectiontitle"/>
                      <w:rFonts w:ascii="Century Gothic" w:eastAsia="Century Gothic" w:hAnsi="Century Gothic" w:cs="Century Gothic"/>
                      <w:b/>
                      <w:bCs/>
                      <w:color w:val="FFFFFF"/>
                      <w:sz w:val="32"/>
                      <w:szCs w:val="32"/>
                      <w:shd w:val="clear" w:color="auto" w:fill="auto"/>
                    </w:rPr>
                    <w:t>Programming</w:t>
                  </w:r>
                  <w:r w:rsidR="009340A8">
                    <w:rPr>
                      <w:rStyle w:val="divdocumentleft-boxdivsectiontitle"/>
                      <w:rFonts w:ascii="Century Gothic" w:eastAsia="Century Gothic" w:hAnsi="Century Gothic" w:cs="Century Gothic"/>
                      <w:b/>
                      <w:bCs/>
                      <w:color w:val="FFFFFF"/>
                      <w:sz w:val="32"/>
                      <w:szCs w:val="32"/>
                      <w:shd w:val="clear" w:color="auto" w:fill="auto"/>
                    </w:rPr>
                    <w:t xml:space="preserve"> Skills</w:t>
                  </w:r>
                </w:p>
              </w:tc>
            </w:tr>
          </w:tbl>
          <w:p w14:paraId="17493A58" w14:textId="602585F2" w:rsidR="001A5928" w:rsidRPr="007F2385" w:rsidRDefault="001A5928" w:rsidP="007F2385">
            <w:pPr>
              <w:pStyle w:val="p"/>
              <w:spacing w:before="200" w:line="360" w:lineRule="atLeast"/>
              <w:ind w:left="300" w:right="300"/>
              <w:rPr>
                <w:rStyle w:val="divdocumentleft-box"/>
                <w:rFonts w:ascii="Century Gothic" w:eastAsia="Century Gothic" w:hAnsi="Century Gothic" w:cs="Century Gothic"/>
                <w:sz w:val="22"/>
                <w:szCs w:val="22"/>
                <w:shd w:val="clear" w:color="auto" w:fill="auto"/>
              </w:rPr>
            </w:pPr>
            <w:r w:rsidRPr="00A231E4">
              <w:rPr>
                <w:rStyle w:val="divdocumentleft-box"/>
                <w:rFonts w:eastAsia="Century Gothic"/>
                <w:b/>
                <w:bCs/>
                <w:shd w:val="clear" w:color="auto" w:fill="auto"/>
              </w:rPr>
              <w:t>Coding</w:t>
            </w:r>
            <w:r w:rsidR="007F2385">
              <w:rPr>
                <w:rStyle w:val="divdocumentleft-box"/>
                <w:rFonts w:eastAsia="Century Gothic"/>
                <w:b/>
                <w:bCs/>
                <w:shd w:val="clear" w:color="auto" w:fill="auto"/>
              </w:rPr>
              <w:br/>
            </w:r>
            <w:r w:rsidR="007F2385" w:rsidRPr="007F2385">
              <w:rPr>
                <w:rStyle w:val="divdocumentleft-box"/>
                <w:rFonts w:ascii="Century Gothic" w:eastAsia="Century Gothic" w:hAnsi="Century Gothic" w:cs="Century Gothic"/>
                <w:sz w:val="18"/>
                <w:szCs w:val="18"/>
                <w:shd w:val="clear" w:color="auto" w:fill="auto"/>
              </w:rPr>
              <w:t>Vs Code</w:t>
            </w:r>
            <w:r w:rsidR="007F2385">
              <w:rPr>
                <w:rStyle w:val="divdocumentleft-box"/>
                <w:rFonts w:ascii="Century Gothic" w:eastAsia="Century Gothic" w:hAnsi="Century Gothic" w:cs="Century Gothic"/>
                <w:sz w:val="18"/>
                <w:szCs w:val="18"/>
                <w:shd w:val="clear" w:color="auto" w:fill="auto"/>
              </w:rPr>
              <w:t xml:space="preserve">, </w:t>
            </w:r>
            <w:r w:rsidR="007F2385" w:rsidRPr="007F2385">
              <w:rPr>
                <w:rStyle w:val="divdocumentleft-box"/>
                <w:rFonts w:ascii="Century Gothic" w:eastAsia="Century Gothic" w:hAnsi="Century Gothic" w:cs="Century Gothic"/>
                <w:sz w:val="18"/>
                <w:szCs w:val="18"/>
                <w:shd w:val="clear" w:color="auto" w:fill="auto"/>
              </w:rPr>
              <w:t>Atom</w:t>
            </w:r>
            <w:r w:rsidR="007F2385">
              <w:rPr>
                <w:rStyle w:val="divdocumentleft-box"/>
                <w:rFonts w:ascii="Century Gothic" w:eastAsia="Century Gothic" w:hAnsi="Century Gothic" w:cs="Century Gothic"/>
                <w:sz w:val="18"/>
                <w:szCs w:val="18"/>
                <w:shd w:val="clear" w:color="auto" w:fill="auto"/>
              </w:rPr>
              <w:t xml:space="preserve">, </w:t>
            </w:r>
            <w:r w:rsidR="007F2385" w:rsidRPr="007F2385">
              <w:rPr>
                <w:rStyle w:val="divdocumentleft-box"/>
                <w:rFonts w:ascii="Century Gothic" w:eastAsia="Century Gothic" w:hAnsi="Century Gothic" w:cs="Century Gothic"/>
                <w:sz w:val="18"/>
                <w:szCs w:val="18"/>
                <w:shd w:val="clear" w:color="auto" w:fill="auto"/>
              </w:rPr>
              <w:t>Sublime</w:t>
            </w:r>
            <w:r w:rsidR="007F2385">
              <w:rPr>
                <w:rStyle w:val="divdocumentleft-box"/>
                <w:rFonts w:ascii="Century Gothic" w:eastAsia="Century Gothic" w:hAnsi="Century Gothic" w:cs="Century Gothic"/>
                <w:sz w:val="18"/>
                <w:szCs w:val="18"/>
                <w:shd w:val="clear" w:color="auto" w:fill="auto"/>
              </w:rPr>
              <w:t xml:space="preserve">, </w:t>
            </w:r>
            <w:r w:rsidR="007F2385" w:rsidRPr="007F2385">
              <w:rPr>
                <w:rStyle w:val="divdocumentleft-box"/>
                <w:rFonts w:ascii="Century Gothic" w:eastAsia="Century Gothic" w:hAnsi="Century Gothic" w:cs="Century Gothic"/>
                <w:sz w:val="18"/>
                <w:szCs w:val="18"/>
                <w:shd w:val="clear" w:color="auto" w:fill="auto"/>
              </w:rPr>
              <w:t>Codelobster</w:t>
            </w:r>
            <w:r w:rsidR="007F2385">
              <w:rPr>
                <w:rStyle w:val="divdocumentleft-box"/>
                <w:rFonts w:ascii="Century Gothic" w:eastAsia="Century Gothic" w:hAnsi="Century Gothic" w:cs="Century Gothic"/>
                <w:sz w:val="18"/>
                <w:szCs w:val="18"/>
                <w:shd w:val="clear" w:color="auto" w:fill="auto"/>
              </w:rPr>
              <w:t xml:space="preserve">, </w:t>
            </w:r>
            <w:r w:rsidR="007F2385" w:rsidRPr="007F2385">
              <w:rPr>
                <w:rStyle w:val="divdocumentleft-box"/>
                <w:rFonts w:ascii="Century Gothic" w:eastAsia="Century Gothic" w:hAnsi="Century Gothic" w:cs="Century Gothic"/>
                <w:sz w:val="18"/>
                <w:szCs w:val="18"/>
                <w:shd w:val="clear" w:color="auto" w:fill="auto"/>
              </w:rPr>
              <w:t>Notepad++</w:t>
            </w:r>
            <w:r w:rsidR="007F2385">
              <w:rPr>
                <w:rStyle w:val="divdocumentleft-box"/>
                <w:rFonts w:ascii="Century Gothic" w:eastAsia="Century Gothic" w:hAnsi="Century Gothic" w:cs="Century Gothic"/>
                <w:sz w:val="18"/>
                <w:szCs w:val="18"/>
                <w:shd w:val="clear" w:color="auto" w:fill="auto"/>
              </w:rPr>
              <w:t xml:space="preserve">, </w:t>
            </w:r>
            <w:r w:rsidR="007F2385" w:rsidRPr="007F2385">
              <w:rPr>
                <w:rStyle w:val="divdocumentleft-box"/>
                <w:rFonts w:ascii="Century Gothic" w:eastAsia="Century Gothic" w:hAnsi="Century Gothic" w:cs="Century Gothic"/>
                <w:sz w:val="18"/>
                <w:szCs w:val="18"/>
                <w:shd w:val="clear" w:color="auto" w:fill="auto"/>
              </w:rPr>
              <w:t>Komodo</w:t>
            </w:r>
          </w:p>
          <w:p w14:paraId="0C2F8D37" w14:textId="587583D7" w:rsidR="001A5928" w:rsidRPr="001A5928" w:rsidRDefault="001A5928" w:rsidP="001A5928">
            <w:pPr>
              <w:pStyle w:val="ratvcontainer"/>
              <w:ind w:left="300" w:right="300"/>
              <w:rPr>
                <w:rStyle w:val="divdocumentleft-box"/>
                <w:rFonts w:ascii="Century Gothic" w:eastAsia="Century Gothic" w:hAnsi="Century Gothic" w:cs="Century Gothic"/>
                <w:sz w:val="22"/>
                <w:szCs w:val="22"/>
                <w:shd w:val="clear" w:color="auto" w:fill="auto"/>
              </w:rPr>
            </w:pPr>
            <w:r>
              <w:rPr>
                <w:rStyle w:val="divdocumentleft-box"/>
                <w:rFonts w:ascii="Century Gothic" w:eastAsia="Century Gothic" w:hAnsi="Century Gothic" w:cs="Century Gothic"/>
                <w:noProof/>
                <w:sz w:val="22"/>
                <w:szCs w:val="22"/>
                <w:shd w:val="clear" w:color="auto" w:fill="auto"/>
              </w:rPr>
              <w:drawing>
                <wp:inline distT="0" distB="0" distL="0" distR="0" wp14:anchorId="6B39F48E" wp14:editId="2967E2F3">
                  <wp:extent cx="1958288" cy="94922"/>
                  <wp:effectExtent l="0" t="0" r="0" b="0"/>
                  <wp:docPr id="100029" name="Picture 10002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08156925" name=""/>
                          <pic:cNvPicPr>
                            <a:picLocks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58288" cy="9492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AE595CC" w14:textId="69E2A84E" w:rsidR="00EF4DA4" w:rsidRPr="00A231E4" w:rsidRDefault="00EF4DA4" w:rsidP="00EF4DA4">
            <w:pPr>
              <w:pStyle w:val="p"/>
              <w:spacing w:before="200" w:line="360" w:lineRule="atLeast"/>
              <w:ind w:left="300" w:right="300"/>
              <w:rPr>
                <w:rStyle w:val="divdocumentleft-box"/>
                <w:rFonts w:ascii="Century Gothic" w:eastAsia="Century Gothic" w:hAnsi="Century Gothic" w:cs="Century Gothic"/>
                <w:sz w:val="18"/>
                <w:szCs w:val="18"/>
                <w:shd w:val="clear" w:color="auto" w:fill="auto"/>
              </w:rPr>
            </w:pPr>
            <w:r w:rsidRPr="00B92930">
              <w:rPr>
                <w:rStyle w:val="divdocumentleft-box"/>
                <w:rFonts w:ascii="Century Gothic" w:eastAsia="Century Gothic" w:hAnsi="Century Gothic" w:cs="Century Gothic"/>
                <w:b/>
                <w:bCs/>
                <w:sz w:val="22"/>
                <w:szCs w:val="22"/>
                <w:shd w:val="clear" w:color="auto" w:fill="auto"/>
              </w:rPr>
              <w:t xml:space="preserve">Frontend (UI/UX) </w:t>
            </w:r>
            <w:r w:rsidR="00A231E4">
              <w:rPr>
                <w:rStyle w:val="divdocumentleft-box"/>
                <w:rFonts w:ascii="Century Gothic" w:eastAsia="Century Gothic" w:hAnsi="Century Gothic" w:cs="Century Gothic"/>
                <w:b/>
                <w:bCs/>
                <w:sz w:val="22"/>
                <w:szCs w:val="22"/>
                <w:shd w:val="clear" w:color="auto" w:fill="auto"/>
              </w:rPr>
              <w:br/>
            </w:r>
            <w:r w:rsidRPr="00A231E4">
              <w:rPr>
                <w:rStyle w:val="divdocumentleft-box"/>
                <w:rFonts w:ascii="Century Gothic" w:eastAsia="Century Gothic" w:hAnsi="Century Gothic" w:cs="Century Gothic"/>
                <w:sz w:val="18"/>
                <w:szCs w:val="18"/>
                <w:shd w:val="clear" w:color="auto" w:fill="auto"/>
              </w:rPr>
              <w:t>React</w:t>
            </w:r>
            <w:r w:rsidR="005E6F0D">
              <w:rPr>
                <w:rStyle w:val="divdocumentleft-box"/>
                <w:rFonts w:ascii="Century Gothic" w:eastAsia="Century Gothic" w:hAnsi="Century Gothic" w:cs="Century Gothic"/>
                <w:sz w:val="18"/>
                <w:szCs w:val="18"/>
                <w:shd w:val="clear" w:color="auto" w:fill="auto"/>
              </w:rPr>
              <w:t xml:space="preserve">, </w:t>
            </w:r>
            <w:r w:rsidRPr="00A231E4">
              <w:rPr>
                <w:rStyle w:val="divdocumentleft-box"/>
                <w:rFonts w:ascii="Century Gothic" w:eastAsia="Century Gothic" w:hAnsi="Century Gothic" w:cs="Century Gothic"/>
                <w:sz w:val="18"/>
                <w:szCs w:val="18"/>
                <w:shd w:val="clear" w:color="auto" w:fill="auto"/>
              </w:rPr>
              <w:t>NextJs</w:t>
            </w:r>
            <w:r w:rsidR="005E6F0D">
              <w:rPr>
                <w:rStyle w:val="divdocumentleft-box"/>
                <w:rFonts w:ascii="Century Gothic" w:eastAsia="Century Gothic" w:hAnsi="Century Gothic" w:cs="Century Gothic"/>
                <w:sz w:val="18"/>
                <w:szCs w:val="18"/>
                <w:shd w:val="clear" w:color="auto" w:fill="auto"/>
              </w:rPr>
              <w:t>, Vue.js, jQuery</w:t>
            </w:r>
          </w:p>
          <w:p w14:paraId="64B09D0E" w14:textId="77777777" w:rsidR="00EF4DA4" w:rsidRDefault="00EF4DA4" w:rsidP="00EF4DA4">
            <w:pPr>
              <w:pStyle w:val="ratvcontainer"/>
              <w:ind w:left="300" w:right="300"/>
              <w:rPr>
                <w:rStyle w:val="divdocumentleft-box"/>
                <w:rFonts w:ascii="Century Gothic" w:eastAsia="Century Gothic" w:hAnsi="Century Gothic" w:cs="Century Gothic"/>
                <w:sz w:val="22"/>
                <w:szCs w:val="22"/>
                <w:shd w:val="clear" w:color="auto" w:fill="auto"/>
              </w:rPr>
            </w:pPr>
            <w:r>
              <w:rPr>
                <w:rStyle w:val="divdocumentleft-box"/>
                <w:rFonts w:ascii="Century Gothic" w:eastAsia="Century Gothic" w:hAnsi="Century Gothic" w:cs="Century Gothic"/>
                <w:noProof/>
                <w:sz w:val="22"/>
                <w:szCs w:val="22"/>
                <w:shd w:val="clear" w:color="auto" w:fill="auto"/>
              </w:rPr>
              <w:drawing>
                <wp:inline distT="0" distB="0" distL="0" distR="0" wp14:anchorId="1FB37276" wp14:editId="423ACC58">
                  <wp:extent cx="1958288" cy="94922"/>
                  <wp:effectExtent l="0" t="0" r="0" b="0"/>
                  <wp:docPr id="100034" name="Picture 10003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94860644" name=""/>
                          <pic:cNvPicPr>
                            <a:picLocks noChangeAspect="1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58288" cy="9492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11E2FF2" w14:textId="77777777" w:rsidR="00EF4DA4" w:rsidRDefault="00EF4DA4" w:rsidP="00EF4DA4">
            <w:pPr>
              <w:pStyle w:val="p"/>
              <w:spacing w:before="200" w:line="360" w:lineRule="atLeast"/>
              <w:ind w:left="300" w:right="300"/>
              <w:rPr>
                <w:rStyle w:val="divdocumentleft-box"/>
                <w:rFonts w:ascii="Century Gothic" w:eastAsia="Century Gothic" w:hAnsi="Century Gothic" w:cs="Century Gothic"/>
                <w:sz w:val="22"/>
                <w:szCs w:val="22"/>
                <w:shd w:val="clear" w:color="auto" w:fill="auto"/>
              </w:rPr>
            </w:pPr>
            <w:r>
              <w:rPr>
                <w:rStyle w:val="divdocumentleft-box"/>
                <w:rFonts w:ascii="Century Gothic" w:eastAsia="Century Gothic" w:hAnsi="Century Gothic" w:cs="Century Gothic"/>
                <w:sz w:val="22"/>
                <w:szCs w:val="22"/>
                <w:shd w:val="clear" w:color="auto" w:fill="auto"/>
              </w:rPr>
              <w:t xml:space="preserve">Tailwind | CSS | Bootstrap| HTML5 </w:t>
            </w:r>
          </w:p>
          <w:p w14:paraId="4E22066B" w14:textId="77777777" w:rsidR="00EF4DA4" w:rsidRDefault="00EF4DA4" w:rsidP="00EF4DA4">
            <w:pPr>
              <w:pStyle w:val="ratvcontainer"/>
              <w:ind w:left="300" w:right="300"/>
              <w:rPr>
                <w:rStyle w:val="divdocumentleft-box"/>
                <w:rFonts w:ascii="Century Gothic" w:eastAsia="Century Gothic" w:hAnsi="Century Gothic" w:cs="Century Gothic"/>
                <w:sz w:val="22"/>
                <w:szCs w:val="22"/>
                <w:shd w:val="clear" w:color="auto" w:fill="auto"/>
              </w:rPr>
            </w:pPr>
            <w:r>
              <w:rPr>
                <w:rStyle w:val="divdocumentleft-box"/>
                <w:rFonts w:ascii="Century Gothic" w:eastAsia="Century Gothic" w:hAnsi="Century Gothic" w:cs="Century Gothic"/>
                <w:noProof/>
                <w:sz w:val="22"/>
                <w:szCs w:val="22"/>
                <w:shd w:val="clear" w:color="auto" w:fill="auto"/>
              </w:rPr>
              <w:drawing>
                <wp:inline distT="0" distB="0" distL="0" distR="0" wp14:anchorId="1D7FF952" wp14:editId="518C8A8A">
                  <wp:extent cx="1958288" cy="94922"/>
                  <wp:effectExtent l="0" t="0" r="0" b="0"/>
                  <wp:docPr id="100036" name="Picture 10003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17764761" name=""/>
                          <pic:cNvPicPr>
                            <a:picLocks noChangeAspect="1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58288" cy="9492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694F4CF" w14:textId="0B842FD8" w:rsidR="00EF4DA4" w:rsidRPr="009A434B" w:rsidRDefault="00EF4DA4" w:rsidP="00DC71E4">
            <w:pPr>
              <w:pStyle w:val="p"/>
              <w:spacing w:before="200" w:line="360" w:lineRule="atLeast"/>
              <w:ind w:left="300" w:right="300"/>
              <w:rPr>
                <w:rStyle w:val="divdocumentleft-box"/>
                <w:rFonts w:ascii="Century Gothic" w:eastAsia="Century Gothic" w:hAnsi="Century Gothic" w:cs="Century Gothic"/>
                <w:sz w:val="18"/>
                <w:szCs w:val="18"/>
                <w:shd w:val="clear" w:color="auto" w:fill="auto"/>
              </w:rPr>
            </w:pPr>
            <w:r>
              <w:rPr>
                <w:rStyle w:val="divdocumentleft-box"/>
                <w:rFonts w:ascii="Century Gothic" w:eastAsia="Century Gothic" w:hAnsi="Century Gothic" w:cs="Century Gothic"/>
                <w:sz w:val="22"/>
                <w:szCs w:val="22"/>
                <w:shd w:val="clear" w:color="auto" w:fill="auto"/>
              </w:rPr>
              <w:t>MySQL</w:t>
            </w:r>
            <w:r w:rsidR="00D25866">
              <w:rPr>
                <w:rStyle w:val="divdocumentleft-box"/>
                <w:rFonts w:ascii="Century Gothic" w:eastAsia="Century Gothic" w:hAnsi="Century Gothic" w:cs="Century Gothic"/>
                <w:sz w:val="22"/>
                <w:szCs w:val="22"/>
                <w:shd w:val="clear" w:color="auto" w:fill="auto"/>
              </w:rPr>
              <w:t>, Mongo DB,</w:t>
            </w:r>
            <w:r>
              <w:rPr>
                <w:rStyle w:val="divdocumentleft-box"/>
                <w:rFonts w:ascii="Century Gothic" w:eastAsia="Century Gothic" w:hAnsi="Century Gothic" w:cs="Century Gothic"/>
                <w:sz w:val="22"/>
                <w:szCs w:val="22"/>
                <w:shd w:val="clear" w:color="auto" w:fill="auto"/>
              </w:rPr>
              <w:t xml:space="preserve"> PDO</w:t>
            </w:r>
            <w:r w:rsidR="00D25866">
              <w:rPr>
                <w:rStyle w:val="divdocumentleft-box"/>
                <w:rFonts w:ascii="Century Gothic" w:eastAsia="Century Gothic" w:hAnsi="Century Gothic" w:cs="Century Gothic"/>
                <w:sz w:val="22"/>
                <w:szCs w:val="22"/>
                <w:shd w:val="clear" w:color="auto" w:fill="auto"/>
              </w:rPr>
              <w:t>, No SQL</w:t>
            </w:r>
          </w:p>
          <w:p w14:paraId="1B806FC9" w14:textId="77777777" w:rsidR="00EF4DA4" w:rsidRDefault="00EF4DA4" w:rsidP="00EF4DA4">
            <w:pPr>
              <w:pStyle w:val="ratvcontainer"/>
              <w:ind w:left="300" w:right="300"/>
              <w:rPr>
                <w:rStyle w:val="divdocumentleft-box"/>
                <w:rFonts w:ascii="Century Gothic" w:eastAsia="Century Gothic" w:hAnsi="Century Gothic" w:cs="Century Gothic"/>
                <w:sz w:val="22"/>
                <w:szCs w:val="22"/>
                <w:shd w:val="clear" w:color="auto" w:fill="auto"/>
              </w:rPr>
            </w:pPr>
            <w:r>
              <w:rPr>
                <w:rStyle w:val="divdocumentleft-box"/>
                <w:rFonts w:ascii="Century Gothic" w:eastAsia="Century Gothic" w:hAnsi="Century Gothic" w:cs="Century Gothic"/>
                <w:noProof/>
                <w:sz w:val="22"/>
                <w:szCs w:val="22"/>
                <w:shd w:val="clear" w:color="auto" w:fill="auto"/>
              </w:rPr>
              <w:drawing>
                <wp:inline distT="0" distB="0" distL="0" distR="0" wp14:anchorId="31D218A0" wp14:editId="640787C4">
                  <wp:extent cx="1958288" cy="94922"/>
                  <wp:effectExtent l="0" t="0" r="0" b="0"/>
                  <wp:docPr id="100038" name="Picture 10003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37324126" name=""/>
                          <pic:cNvPicPr>
                            <a:picLocks noChangeAspect="1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58288" cy="9492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92C1FFF" w14:textId="35B66713" w:rsidR="00DC71E4" w:rsidRDefault="00EF4DA4" w:rsidP="00FB730E">
            <w:pPr>
              <w:pStyle w:val="p"/>
              <w:spacing w:before="200" w:line="360" w:lineRule="atLeast"/>
              <w:ind w:left="300" w:right="300"/>
              <w:rPr>
                <w:rStyle w:val="divdocumentleft-box"/>
                <w:rFonts w:ascii="Century Gothic" w:eastAsia="Century Gothic" w:hAnsi="Century Gothic" w:cs="Century Gothic"/>
                <w:sz w:val="22"/>
                <w:szCs w:val="22"/>
                <w:shd w:val="clear" w:color="auto" w:fill="auto"/>
              </w:rPr>
            </w:pPr>
            <w:r w:rsidRPr="00F52E14">
              <w:rPr>
                <w:rStyle w:val="divdocumentleft-box"/>
                <w:rFonts w:eastAsia="Century Gothic"/>
                <w:b/>
                <w:bCs/>
                <w:shd w:val="clear" w:color="auto" w:fill="auto"/>
              </w:rPr>
              <w:t>Git/GitHub</w:t>
            </w:r>
            <w:r w:rsidR="00067F04">
              <w:rPr>
                <w:rStyle w:val="singlecolumnspanpaddedlinenth-child1"/>
                <w:rFonts w:ascii="Century Gothic" w:eastAsia="Century Gothic" w:hAnsi="Century Gothic" w:cs="Century Gothic"/>
                <w:color w:val="FFFFFF"/>
                <w:sz w:val="22"/>
                <w:szCs w:val="22"/>
              </w:rPr>
              <w:br/>
            </w:r>
            <w:r w:rsidR="00967038">
              <w:rPr>
                <w:rStyle w:val="divdocumentleft-box"/>
                <w:rFonts w:eastAsia="Century Gothic"/>
                <w:sz w:val="18"/>
                <w:szCs w:val="18"/>
                <w:shd w:val="clear" w:color="auto" w:fill="auto"/>
              </w:rPr>
              <w:t>Git a</w:t>
            </w:r>
            <w:r w:rsidR="00067F04" w:rsidRPr="00067F04">
              <w:rPr>
                <w:rStyle w:val="divdocumentleft-box"/>
                <w:rFonts w:eastAsia="Century Gothic"/>
                <w:sz w:val="18"/>
                <w:szCs w:val="18"/>
                <w:shd w:val="clear" w:color="auto" w:fill="auto"/>
              </w:rPr>
              <w:t>utomation,</w:t>
            </w:r>
            <w:r w:rsidR="00967038">
              <w:rPr>
                <w:rStyle w:val="divdocumentleft-box"/>
                <w:rFonts w:eastAsia="Century Gothic"/>
                <w:sz w:val="18"/>
                <w:szCs w:val="18"/>
                <w:shd w:val="clear" w:color="auto" w:fill="auto"/>
              </w:rPr>
              <w:t xml:space="preserve"> </w:t>
            </w:r>
            <w:r w:rsidR="00067F04" w:rsidRPr="00067F04">
              <w:rPr>
                <w:rStyle w:val="divdocumentleft-box"/>
                <w:rFonts w:eastAsia="Century Gothic"/>
                <w:sz w:val="18"/>
                <w:szCs w:val="18"/>
                <w:shd w:val="clear" w:color="auto" w:fill="auto"/>
              </w:rPr>
              <w:t>Actions, .yml wor</w:t>
            </w:r>
            <w:r w:rsidR="00FB730E" w:rsidRPr="00067F04">
              <w:rPr>
                <w:rStyle w:val="divdocumentleft-box"/>
                <w:rFonts w:eastAsia="Century Gothic"/>
                <w:sz w:val="18"/>
                <w:szCs w:val="18"/>
                <w:shd w:val="clear" w:color="auto" w:fill="auto"/>
              </w:rPr>
              <w:t>kflows</w:t>
            </w:r>
          </w:p>
          <w:p w14:paraId="5CD4721F" w14:textId="77777777" w:rsidR="00DC71E4" w:rsidRDefault="00DC71E4" w:rsidP="00DC71E4">
            <w:pPr>
              <w:pStyle w:val="ratvcontainer"/>
              <w:ind w:left="300" w:right="300"/>
              <w:rPr>
                <w:rStyle w:val="divdocumentleft-box"/>
                <w:rFonts w:ascii="Century Gothic" w:eastAsia="Century Gothic" w:hAnsi="Century Gothic" w:cs="Century Gothic"/>
                <w:sz w:val="22"/>
                <w:szCs w:val="22"/>
                <w:shd w:val="clear" w:color="auto" w:fill="auto"/>
              </w:rPr>
            </w:pPr>
            <w:r>
              <w:rPr>
                <w:rStyle w:val="divdocumentleft-box"/>
                <w:rFonts w:ascii="Century Gothic" w:eastAsia="Century Gothic" w:hAnsi="Century Gothic" w:cs="Century Gothic"/>
                <w:noProof/>
                <w:sz w:val="22"/>
                <w:szCs w:val="22"/>
                <w:shd w:val="clear" w:color="auto" w:fill="auto"/>
              </w:rPr>
              <w:drawing>
                <wp:inline distT="0" distB="0" distL="0" distR="0" wp14:anchorId="52044FEA" wp14:editId="0A7AA139">
                  <wp:extent cx="1958288" cy="94922"/>
                  <wp:effectExtent l="0" t="0" r="0" b="0"/>
                  <wp:docPr id="100037" name="Picture 10003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67830269" name=""/>
                          <pic:cNvPicPr>
                            <a:picLocks noChangeAspect="1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58288" cy="9492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D2AEC19" w14:textId="03F7A74D" w:rsidR="00DC71E4" w:rsidRPr="009A434B" w:rsidRDefault="00DC71E4" w:rsidP="00DC71E4">
            <w:pPr>
              <w:pStyle w:val="p"/>
              <w:spacing w:before="200" w:line="360" w:lineRule="atLeast"/>
              <w:ind w:left="300" w:right="300"/>
              <w:rPr>
                <w:rStyle w:val="divdocumentleft-box"/>
                <w:rFonts w:ascii="Century Gothic" w:eastAsia="Century Gothic" w:hAnsi="Century Gothic" w:cs="Century Gothic"/>
                <w:sz w:val="18"/>
                <w:szCs w:val="18"/>
                <w:shd w:val="clear" w:color="auto" w:fill="auto"/>
              </w:rPr>
            </w:pPr>
            <w:r w:rsidRPr="009A434B">
              <w:rPr>
                <w:rStyle w:val="divdocumentleft-box"/>
                <w:rFonts w:ascii="Century Gothic" w:eastAsia="Century Gothic" w:hAnsi="Century Gothic" w:cs="Century Gothic"/>
                <w:b/>
                <w:bCs/>
                <w:sz w:val="22"/>
                <w:szCs w:val="22"/>
                <w:shd w:val="clear" w:color="auto" w:fill="auto"/>
              </w:rPr>
              <w:t>Wireframing/Proto</w:t>
            </w:r>
            <w:r w:rsidR="00006F8D">
              <w:rPr>
                <w:rStyle w:val="divdocumentleft-box"/>
                <w:rFonts w:ascii="Century Gothic" w:eastAsia="Century Gothic" w:hAnsi="Century Gothic" w:cs="Century Gothic"/>
                <w:b/>
                <w:bCs/>
                <w:sz w:val="22"/>
                <w:szCs w:val="22"/>
                <w:shd w:val="clear" w:color="auto" w:fill="auto"/>
              </w:rPr>
              <w:t>t</w:t>
            </w:r>
            <w:r w:rsidRPr="009A434B">
              <w:rPr>
                <w:rStyle w:val="divdocumentleft-box"/>
                <w:rFonts w:ascii="Century Gothic" w:eastAsia="Century Gothic" w:hAnsi="Century Gothic" w:cs="Century Gothic"/>
                <w:b/>
                <w:bCs/>
                <w:sz w:val="22"/>
                <w:szCs w:val="22"/>
                <w:shd w:val="clear" w:color="auto" w:fill="auto"/>
              </w:rPr>
              <w:t>yping</w:t>
            </w:r>
            <w:r>
              <w:rPr>
                <w:rStyle w:val="divdocumentleft-box"/>
                <w:rFonts w:ascii="Century Gothic" w:eastAsia="Century Gothic" w:hAnsi="Century Gothic" w:cs="Century Gothic"/>
                <w:sz w:val="18"/>
                <w:szCs w:val="18"/>
                <w:shd w:val="clear" w:color="auto" w:fill="auto"/>
              </w:rPr>
              <w:br/>
            </w:r>
            <w:r w:rsidRPr="009A434B">
              <w:rPr>
                <w:rStyle w:val="divdocumentleft-box"/>
                <w:rFonts w:ascii="Century Gothic" w:eastAsia="Century Gothic" w:hAnsi="Century Gothic" w:cs="Century Gothic"/>
                <w:sz w:val="18"/>
                <w:szCs w:val="18"/>
                <w:shd w:val="clear" w:color="auto" w:fill="auto"/>
              </w:rPr>
              <w:t>Figma | Sketch | Photoshop</w:t>
            </w:r>
          </w:p>
          <w:p w14:paraId="49185950" w14:textId="713254C8" w:rsidR="00A32B69" w:rsidRDefault="00EF4DA4" w:rsidP="00DC71E4">
            <w:pPr>
              <w:pStyle w:val="ratvcontainer"/>
              <w:ind w:left="300" w:right="300"/>
              <w:rPr>
                <w:rStyle w:val="divdocumentleft-box"/>
                <w:rFonts w:ascii="Century Gothic" w:eastAsia="Century Gothic" w:hAnsi="Century Gothic" w:cs="Century Gothic"/>
                <w:sz w:val="22"/>
                <w:szCs w:val="22"/>
                <w:shd w:val="clear" w:color="auto" w:fill="auto"/>
              </w:rPr>
            </w:pPr>
            <w:r>
              <w:rPr>
                <w:rStyle w:val="divdocumentleft-box"/>
                <w:rFonts w:ascii="Century Gothic" w:eastAsia="Century Gothic" w:hAnsi="Century Gothic" w:cs="Century Gothic"/>
                <w:noProof/>
                <w:sz w:val="22"/>
                <w:szCs w:val="22"/>
                <w:shd w:val="clear" w:color="auto" w:fill="auto"/>
              </w:rPr>
              <w:drawing>
                <wp:inline distT="0" distB="0" distL="0" distR="0" wp14:anchorId="0FF05BA6" wp14:editId="12F8A2EF">
                  <wp:extent cx="1958288" cy="94922"/>
                  <wp:effectExtent l="0" t="0" r="0" b="0"/>
                  <wp:docPr id="100026" name="Picture 10002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55410682" name=""/>
                          <pic:cNvPicPr>
                            <a:picLocks noChangeAspect="1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58288" cy="9492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6273CFC" w14:textId="77777777" w:rsidR="00A32B69" w:rsidRDefault="00D20D54">
            <w:pPr>
              <w:pStyle w:val="p"/>
              <w:spacing w:before="200" w:line="360" w:lineRule="atLeast"/>
              <w:ind w:left="300" w:right="300"/>
              <w:rPr>
                <w:rStyle w:val="singlecolumnspanpaddedlinenth-child1"/>
                <w:rFonts w:ascii="Century Gothic" w:eastAsia="Century Gothic" w:hAnsi="Century Gothic" w:cs="Century Gothic"/>
                <w:color w:val="FFFFFF"/>
                <w:sz w:val="22"/>
                <w:szCs w:val="22"/>
              </w:rPr>
            </w:pPr>
            <w:r>
              <w:rPr>
                <w:rStyle w:val="singlecolumnspanpaddedlinenth-child1"/>
                <w:rFonts w:ascii="Century Gothic" w:eastAsia="Century Gothic" w:hAnsi="Century Gothic" w:cs="Century Gothic"/>
                <w:color w:val="FFFFFF"/>
                <w:sz w:val="22"/>
                <w:szCs w:val="22"/>
              </w:rPr>
              <w:t>E-Commerce</w:t>
            </w:r>
          </w:p>
          <w:p w14:paraId="7E2912D2" w14:textId="5195F67F" w:rsidR="00A32B69" w:rsidRDefault="00D20D54" w:rsidP="007D5C7C">
            <w:pPr>
              <w:pStyle w:val="ratvcontainer"/>
              <w:ind w:left="300" w:right="300"/>
              <w:rPr>
                <w:rStyle w:val="divdocumentleft-box"/>
                <w:rFonts w:ascii="Century Gothic" w:eastAsia="Century Gothic" w:hAnsi="Century Gothic" w:cs="Century Gothic"/>
                <w:sz w:val="22"/>
                <w:szCs w:val="22"/>
                <w:shd w:val="clear" w:color="auto" w:fill="auto"/>
              </w:rPr>
            </w:pPr>
            <w:r>
              <w:rPr>
                <w:rStyle w:val="divdocumentleft-box"/>
                <w:rFonts w:ascii="Century Gothic" w:eastAsia="Century Gothic" w:hAnsi="Century Gothic" w:cs="Century Gothic"/>
                <w:noProof/>
                <w:sz w:val="22"/>
                <w:szCs w:val="22"/>
                <w:shd w:val="clear" w:color="auto" w:fill="auto"/>
              </w:rPr>
              <w:drawing>
                <wp:inline distT="0" distB="0" distL="0" distR="0" wp14:anchorId="191C3C54" wp14:editId="6B432427">
                  <wp:extent cx="1958288" cy="94922"/>
                  <wp:effectExtent l="0" t="0" r="0" b="0"/>
                  <wp:docPr id="100028" name="Picture 10002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11586436" name=""/>
                          <pic:cNvPicPr>
                            <a:picLocks noChangeAspect="1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58288" cy="9492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FFDD401" w14:textId="77777777" w:rsidR="004B5E52" w:rsidRDefault="004B5E52" w:rsidP="004B5E52">
            <w:pPr>
              <w:pStyle w:val="p"/>
              <w:spacing w:before="200" w:line="360" w:lineRule="atLeast"/>
              <w:ind w:left="300" w:right="300"/>
              <w:rPr>
                <w:rStyle w:val="singlecolumnspanpaddedlinenth-child1"/>
                <w:rFonts w:ascii="Century Gothic" w:eastAsia="Century Gothic" w:hAnsi="Century Gothic" w:cs="Century Gothic"/>
                <w:color w:val="FFFFFF"/>
                <w:sz w:val="22"/>
                <w:szCs w:val="22"/>
              </w:rPr>
            </w:pPr>
            <w:r>
              <w:rPr>
                <w:rStyle w:val="singlecolumnspanpaddedlinenth-child1"/>
                <w:rFonts w:ascii="Century Gothic" w:eastAsia="Century Gothic" w:hAnsi="Century Gothic" w:cs="Century Gothic"/>
                <w:color w:val="FFFFFF"/>
                <w:sz w:val="22"/>
                <w:szCs w:val="22"/>
              </w:rPr>
              <w:lastRenderedPageBreak/>
              <w:t>Network Infrastructure Monitoring</w:t>
            </w:r>
          </w:p>
          <w:p w14:paraId="27BB0A6C" w14:textId="77777777" w:rsidR="004B5E52" w:rsidRDefault="004B5E52" w:rsidP="004B5E52">
            <w:pPr>
              <w:pStyle w:val="ratvcontainer"/>
              <w:ind w:left="300" w:right="300"/>
              <w:rPr>
                <w:rStyle w:val="divdocumentleft-box"/>
                <w:rFonts w:ascii="Century Gothic" w:eastAsia="Century Gothic" w:hAnsi="Century Gothic" w:cs="Century Gothic"/>
                <w:sz w:val="22"/>
                <w:szCs w:val="22"/>
                <w:shd w:val="clear" w:color="auto" w:fill="auto"/>
              </w:rPr>
            </w:pPr>
            <w:r>
              <w:rPr>
                <w:rStyle w:val="divdocumentleft-box"/>
                <w:rFonts w:ascii="Century Gothic" w:eastAsia="Century Gothic" w:hAnsi="Century Gothic" w:cs="Century Gothic"/>
                <w:noProof/>
                <w:sz w:val="22"/>
                <w:szCs w:val="22"/>
                <w:shd w:val="clear" w:color="auto" w:fill="auto"/>
              </w:rPr>
              <w:drawing>
                <wp:inline distT="0" distB="0" distL="0" distR="0" wp14:anchorId="4D8BA5D4" wp14:editId="016592A2">
                  <wp:extent cx="1958288" cy="94922"/>
                  <wp:effectExtent l="0" t="0" r="0" b="0"/>
                  <wp:docPr id="100002" name="Picture 10000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42453016" name=""/>
                          <pic:cNvPicPr>
                            <a:picLocks noChangeAspect="1"/>
                          </pic:cNvPicPr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58288" cy="9492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EF45F6D" w14:textId="77777777" w:rsidR="004B5E52" w:rsidRDefault="004B5E52">
            <w:pPr>
              <w:pStyle w:val="ratvcontainer"/>
              <w:ind w:left="300" w:right="300"/>
              <w:rPr>
                <w:rStyle w:val="divdocumentleft-box"/>
                <w:rFonts w:ascii="Century Gothic" w:eastAsia="Century Gothic" w:hAnsi="Century Gothic" w:cs="Century Gothic"/>
                <w:sz w:val="22"/>
                <w:szCs w:val="22"/>
                <w:shd w:val="clear" w:color="auto" w:fill="auto"/>
              </w:rPr>
            </w:pPr>
          </w:p>
          <w:p w14:paraId="00AC6F1F" w14:textId="70FA95FC" w:rsidR="00A32B69" w:rsidRDefault="00A32B69" w:rsidP="00F934F1">
            <w:pPr>
              <w:pStyle w:val="divdocumentsectiongapdiv"/>
              <w:rPr>
                <w:rStyle w:val="divdocumentleft-box"/>
                <w:rFonts w:ascii="Century Gothic" w:eastAsia="Century Gothic" w:hAnsi="Century Gothic" w:cs="Century Gothic"/>
                <w:sz w:val="22"/>
                <w:szCs w:val="22"/>
                <w:shd w:val="clear" w:color="auto" w:fill="auto"/>
              </w:rPr>
            </w:pPr>
          </w:p>
        </w:tc>
        <w:tc>
          <w:tcPr>
            <w:tcW w:w="8560" w:type="dxa"/>
            <w:tcMar>
              <w:top w:w="300" w:type="dxa"/>
              <w:left w:w="0" w:type="dxa"/>
              <w:bottom w:w="300" w:type="dxa"/>
              <w:right w:w="0" w:type="dxa"/>
            </w:tcMar>
            <w:hideMark/>
          </w:tcPr>
          <w:p w14:paraId="722FB254" w14:textId="13D821D2" w:rsidR="00A32B69" w:rsidRPr="00DE4B1A" w:rsidRDefault="00D20D54">
            <w:pPr>
              <w:pStyle w:val="divdocumentleft-boxsectionnth-child1sectiongapdiv"/>
              <w:spacing w:line="400" w:lineRule="atLeast"/>
              <w:rPr>
                <w:rStyle w:val="divdocumentright-box"/>
                <w:rFonts w:ascii="Century Gothic" w:eastAsia="Century Gothic" w:hAnsi="Century Gothic" w:cs="Century Gothic"/>
                <w:sz w:val="20"/>
                <w:szCs w:val="20"/>
              </w:rPr>
            </w:pPr>
            <w:r w:rsidRPr="00DE4B1A">
              <w:rPr>
                <w:rStyle w:val="divdocumentright-box"/>
                <w:rFonts w:ascii="Century Gothic" w:eastAsia="Century Gothic" w:hAnsi="Century Gothic" w:cs="Century Gothic"/>
                <w:sz w:val="20"/>
                <w:szCs w:val="20"/>
              </w:rPr>
              <w:lastRenderedPageBreak/>
              <w:t> </w:t>
            </w:r>
          </w:p>
          <w:p w14:paraId="443F6468" w14:textId="77777777" w:rsidR="00CF2845" w:rsidRPr="00CF2845" w:rsidRDefault="00CF2845" w:rsidP="00CF2845">
            <w:pPr>
              <w:pStyle w:val="p"/>
              <w:pBdr>
                <w:left w:val="none" w:sz="0" w:space="15" w:color="auto"/>
                <w:right w:val="none" w:sz="0" w:space="15" w:color="auto"/>
              </w:pBdr>
              <w:spacing w:line="360" w:lineRule="atLeast"/>
              <w:ind w:left="300" w:right="300"/>
              <w:rPr>
                <w:rStyle w:val="divdocumentright-box"/>
                <w:rFonts w:ascii="Century Gothic" w:eastAsia="Century Gothic" w:hAnsi="Century Gothic" w:cs="Century Gothic"/>
                <w:sz w:val="20"/>
                <w:szCs w:val="20"/>
              </w:rPr>
            </w:pPr>
            <w:r w:rsidRPr="00CF2845">
              <w:rPr>
                <w:rStyle w:val="divdocumentright-box"/>
                <w:rFonts w:ascii="Century Gothic" w:eastAsia="Century Gothic" w:hAnsi="Century Gothic" w:cs="Century Gothic"/>
                <w:sz w:val="20"/>
                <w:szCs w:val="20"/>
              </w:rPr>
              <w:t>I am a creative full-stack engineer with more than 8 years of experience. In my current position, I helped refactorize and increased the code-efficiency of an e-Learning software by 80-90% using PHP/Laravel framework and its advanced practices, and by ensuring that all projects are completed within deadlines, helping to boost client retention and satisfaction more. Additionally, I have expanded my expertise to the MERN stack, developing and deploying full-stack applications with MongoDB, Express.js, React.js, and Node.js. I have built API-driven applications, implemented authentication, and optimized database management for scalable solutions. In my previous freelance accomplishments, I led various frontend user experience projects that increased the responsiveness of more than 85% of the company’s products using React.js library, NEXT.js, Tailwind CSS, prototyping and deploying an average of 25% new product features with higher performance than usual.</w:t>
            </w:r>
          </w:p>
          <w:p w14:paraId="4EFBCBF0" w14:textId="77777777" w:rsidR="00CF2845" w:rsidRPr="00CF2845" w:rsidRDefault="00CF2845" w:rsidP="00CF2845">
            <w:pPr>
              <w:pStyle w:val="p"/>
              <w:pBdr>
                <w:left w:val="none" w:sz="0" w:space="15" w:color="auto"/>
                <w:right w:val="none" w:sz="0" w:space="15" w:color="auto"/>
              </w:pBdr>
              <w:spacing w:line="360" w:lineRule="atLeast"/>
              <w:ind w:left="300" w:right="300"/>
              <w:rPr>
                <w:rStyle w:val="divdocumentright-box"/>
                <w:rFonts w:ascii="Century Gothic" w:eastAsia="Century Gothic" w:hAnsi="Century Gothic" w:cs="Century Gothic"/>
                <w:sz w:val="20"/>
                <w:szCs w:val="20"/>
              </w:rPr>
            </w:pPr>
            <w:r w:rsidRPr="00CF2845">
              <w:rPr>
                <w:rStyle w:val="divdocumentright-box"/>
                <w:rFonts w:ascii="Century Gothic" w:eastAsia="Century Gothic" w:hAnsi="Century Gothic" w:cs="Century Gothic"/>
                <w:sz w:val="20"/>
                <w:szCs w:val="20"/>
              </w:rPr>
              <w:t>Having the kind of experience that you might be looking for; I am eager and enthusiastic to work with you and help build reliable products for your business’s needs.</w:t>
            </w:r>
          </w:p>
          <w:p w14:paraId="2CCB8E14" w14:textId="77777777" w:rsidR="00CF2845" w:rsidRPr="00CF2845" w:rsidRDefault="00CF2845" w:rsidP="00CF2845">
            <w:pPr>
              <w:pStyle w:val="p"/>
              <w:pBdr>
                <w:left w:val="none" w:sz="0" w:space="15" w:color="auto"/>
                <w:right w:val="none" w:sz="0" w:space="15" w:color="auto"/>
              </w:pBdr>
              <w:spacing w:line="360" w:lineRule="atLeast"/>
              <w:ind w:left="300" w:right="300"/>
              <w:rPr>
                <w:rStyle w:val="divdocumentright-box"/>
                <w:rFonts w:ascii="Century Gothic" w:eastAsia="Century Gothic" w:hAnsi="Century Gothic" w:cs="Century Gothic"/>
                <w:sz w:val="20"/>
                <w:szCs w:val="20"/>
              </w:rPr>
            </w:pPr>
          </w:p>
          <w:p w14:paraId="7B03627D" w14:textId="7A6D3FB5" w:rsidR="00CF2845" w:rsidRDefault="00CF2845" w:rsidP="00CF2845">
            <w:pPr>
              <w:pStyle w:val="p"/>
              <w:pBdr>
                <w:left w:val="none" w:sz="0" w:space="15" w:color="auto"/>
                <w:right w:val="none" w:sz="0" w:space="15" w:color="auto"/>
              </w:pBdr>
              <w:spacing w:line="360" w:lineRule="atLeast"/>
              <w:ind w:left="300" w:right="300"/>
              <w:rPr>
                <w:rStyle w:val="divdocumentright-box"/>
                <w:rFonts w:ascii="Century Gothic" w:eastAsia="Century Gothic" w:hAnsi="Century Gothic" w:cs="Century Gothic"/>
                <w:sz w:val="20"/>
                <w:szCs w:val="20"/>
              </w:rPr>
            </w:pPr>
            <w:r w:rsidRPr="00CF2845">
              <w:rPr>
                <w:rStyle w:val="divdocumentright-box"/>
                <w:rFonts w:ascii="Century Gothic" w:eastAsia="Century Gothic" w:hAnsi="Century Gothic" w:cs="Century Gothic"/>
                <w:sz w:val="20"/>
                <w:szCs w:val="20"/>
              </w:rPr>
              <w:t xml:space="preserve">Feel free to take a walk through some of my recent projects on my personal portfolio </w:t>
            </w:r>
            <w:r w:rsidR="00476EE0">
              <w:rPr>
                <w:rStyle w:val="divdocumentright-box"/>
                <w:rFonts w:ascii="Century Gothic" w:eastAsia="Century Gothic" w:hAnsi="Century Gothic" w:cs="Century Gothic"/>
                <w:sz w:val="20"/>
                <w:szCs w:val="20"/>
              </w:rPr>
              <w:t>page:</w:t>
            </w:r>
            <w:r w:rsidRPr="00CF2845">
              <w:rPr>
                <w:rStyle w:val="divdocumentright-box"/>
                <w:rFonts w:ascii="Century Gothic" w:eastAsia="Century Gothic" w:hAnsi="Century Gothic" w:cs="Century Gothic"/>
                <w:sz w:val="20"/>
                <w:szCs w:val="20"/>
              </w:rPr>
              <w:t xml:space="preserve"> </w:t>
            </w:r>
            <w:r w:rsidR="009C5B44" w:rsidRPr="009C5B44">
              <w:rPr>
                <w:rStyle w:val="Hyperlink"/>
              </w:rPr>
              <w:t>https://phemorah.github.io/myportfolio/</w:t>
            </w:r>
          </w:p>
          <w:p w14:paraId="56BE039E" w14:textId="77777777" w:rsidR="0037338B" w:rsidRPr="0037338B" w:rsidRDefault="0037338B" w:rsidP="0037338B">
            <w:pPr>
              <w:pStyle w:val="p"/>
              <w:pBdr>
                <w:left w:val="none" w:sz="0" w:space="15" w:color="auto"/>
                <w:right w:val="none" w:sz="0" w:space="15" w:color="auto"/>
              </w:pBdr>
              <w:spacing w:line="360" w:lineRule="atLeast"/>
              <w:ind w:left="300" w:right="300"/>
              <w:rPr>
                <w:rStyle w:val="divdocumentright-box"/>
                <w:rFonts w:ascii="Century Gothic" w:eastAsia="Century Gothic" w:hAnsi="Century Gothic" w:cs="Century Gothic"/>
                <w:sz w:val="20"/>
                <w:szCs w:val="20"/>
              </w:rPr>
            </w:pPr>
          </w:p>
          <w:tbl>
            <w:tblPr>
              <w:tblStyle w:val="divdocumentleft-boxdivheading"/>
              <w:tblW w:w="5000" w:type="pct"/>
              <w:tblCellSpacing w:w="0" w:type="dxa"/>
              <w:tblBorders>
                <w:top w:val="single" w:sz="8" w:space="0" w:color="D5D6D6"/>
                <w:bottom w:val="single" w:sz="8" w:space="0" w:color="D5D6D6"/>
              </w:tblBorders>
              <w:tblLayout w:type="fixed"/>
              <w:tblCellMar>
                <w:top w:w="160" w:type="dxa"/>
                <w:left w:w="0" w:type="dxa"/>
                <w:bottom w:w="160" w:type="dxa"/>
                <w:right w:w="0" w:type="dxa"/>
              </w:tblCellMar>
              <w:tblLook w:val="05E0" w:firstRow="1" w:lastRow="1" w:firstColumn="1" w:lastColumn="1" w:noHBand="0" w:noVBand="1"/>
            </w:tblPr>
            <w:tblGrid>
              <w:gridCol w:w="8560"/>
            </w:tblGrid>
            <w:tr w:rsidR="00A32B69" w14:paraId="331E4AA2" w14:textId="77777777">
              <w:trPr>
                <w:tblCellSpacing w:w="0" w:type="dxa"/>
              </w:trPr>
              <w:tc>
                <w:tcPr>
                  <w:tcW w:w="5000" w:type="pct"/>
                  <w:shd w:val="clear" w:color="auto" w:fill="FFFFFF"/>
                  <w:tcMar>
                    <w:top w:w="60" w:type="dxa"/>
                    <w:left w:w="80" w:type="dxa"/>
                    <w:bottom w:w="60" w:type="dxa"/>
                    <w:right w:w="80" w:type="dxa"/>
                  </w:tcMar>
                  <w:vAlign w:val="bottom"/>
                  <w:hideMark/>
                </w:tcPr>
                <w:p w14:paraId="5C047C38" w14:textId="644B79A2" w:rsidR="00A32B69" w:rsidRPr="003748DA" w:rsidRDefault="00D20D54" w:rsidP="003748DA">
                  <w:pPr>
                    <w:pStyle w:val="p"/>
                    <w:pBdr>
                      <w:left w:val="none" w:sz="0" w:space="15" w:color="auto"/>
                      <w:right w:val="none" w:sz="0" w:space="15" w:color="auto"/>
                    </w:pBdr>
                    <w:spacing w:line="360" w:lineRule="atLeast"/>
                    <w:ind w:left="300" w:right="300"/>
                    <w:rPr>
                      <w:rStyle w:val="divdocumentleft-boxdivsectiontitle"/>
                      <w:rFonts w:ascii="Century Gothic" w:eastAsia="Century Gothic" w:hAnsi="Century Gothic" w:cs="Century Gothic"/>
                      <w:color w:val="343434"/>
                      <w:spacing w:val="4"/>
                      <w:sz w:val="20"/>
                      <w:szCs w:val="20"/>
                      <w:shd w:val="clear" w:color="auto" w:fill="auto"/>
                    </w:rPr>
                  </w:pPr>
                  <w:r>
                    <w:rPr>
                      <w:rStyle w:val="divdocumentleft-boxdivsectiontitle"/>
                      <w:rFonts w:ascii="Century Gothic" w:eastAsia="Century Gothic" w:hAnsi="Century Gothic" w:cs="Century Gothic"/>
                      <w:b/>
                      <w:bCs/>
                      <w:color w:val="002E58"/>
                      <w:sz w:val="32"/>
                      <w:szCs w:val="32"/>
                      <w:shd w:val="clear" w:color="auto" w:fill="auto"/>
                    </w:rPr>
                    <w:t>Work History</w:t>
                  </w:r>
                  <w:r w:rsidR="003748DA">
                    <w:rPr>
                      <w:rStyle w:val="divdocumentleft-boxdivsectiontitle"/>
                      <w:rFonts w:ascii="Century Gothic" w:eastAsia="Century Gothic" w:hAnsi="Century Gothic" w:cs="Century Gothic"/>
                      <w:b/>
                      <w:bCs/>
                      <w:color w:val="002E58"/>
                      <w:sz w:val="32"/>
                      <w:szCs w:val="32"/>
                      <w:shd w:val="clear" w:color="auto" w:fill="auto"/>
                    </w:rPr>
                    <w:t xml:space="preserve">      </w:t>
                  </w:r>
                </w:p>
              </w:tc>
            </w:tr>
          </w:tbl>
          <w:p w14:paraId="1D1C23D0" w14:textId="77777777" w:rsidR="0075680F" w:rsidRDefault="00D20D54">
            <w:pPr>
              <w:pStyle w:val="left-boxheadinggapdiv"/>
              <w:rPr>
                <w:rStyle w:val="divdocumentright-box"/>
                <w:rFonts w:ascii="Century Gothic" w:eastAsia="Century Gothic" w:hAnsi="Century Gothic" w:cs="Century Gothic"/>
              </w:rPr>
            </w:pPr>
            <w:r>
              <w:rPr>
                <w:rStyle w:val="divdocumentright-box"/>
                <w:rFonts w:ascii="Century Gothic" w:eastAsia="Century Gothic" w:hAnsi="Century Gothic" w:cs="Century Gothic"/>
              </w:rPr>
              <w:t> </w:t>
            </w:r>
          </w:p>
          <w:tbl>
            <w:tblPr>
              <w:tblStyle w:val="divdocumentsectionexperienceparagraph"/>
              <w:tblW w:w="0" w:type="auto"/>
              <w:tblCellSpacing w:w="0" w:type="dxa"/>
              <w:tblLayout w:type="fixed"/>
              <w:tblCellMar>
                <w:left w:w="0" w:type="dxa"/>
                <w:right w:w="0" w:type="dxa"/>
              </w:tblCellMar>
              <w:tblLook w:val="05E0" w:firstRow="1" w:lastRow="1" w:firstColumn="1" w:lastColumn="1" w:noHBand="0" w:noVBand="1"/>
            </w:tblPr>
            <w:tblGrid>
              <w:gridCol w:w="300"/>
              <w:gridCol w:w="1300"/>
              <w:gridCol w:w="520"/>
              <w:gridCol w:w="6440"/>
            </w:tblGrid>
            <w:tr w:rsidR="0075680F" w14:paraId="5B2025ED" w14:textId="77777777" w:rsidTr="002A4A5C">
              <w:trPr>
                <w:tblCellSpacing w:w="0" w:type="dxa"/>
              </w:trPr>
              <w:tc>
                <w:tcPr>
                  <w:tcW w:w="300" w:type="dxa"/>
                  <w:tcMar>
                    <w:top w:w="200" w:type="dxa"/>
                    <w:left w:w="0" w:type="dxa"/>
                    <w:bottom w:w="0" w:type="dxa"/>
                    <w:right w:w="0" w:type="dxa"/>
                  </w:tcMar>
                  <w:hideMark/>
                </w:tcPr>
                <w:p w14:paraId="5B96B19C" w14:textId="77777777" w:rsidR="0075680F" w:rsidRDefault="0075680F" w:rsidP="0075680F">
                  <w:pPr>
                    <w:pStyle w:val="divdocumentemptycellParagraph"/>
                    <w:spacing w:line="360" w:lineRule="atLeast"/>
                    <w:rPr>
                      <w:rStyle w:val="divdocumentemptycell"/>
                      <w:rFonts w:ascii="Century Gothic" w:eastAsia="Century Gothic" w:hAnsi="Century Gothic" w:cs="Century Gothic"/>
                      <w:color w:val="343434"/>
                      <w:spacing w:val="4"/>
                      <w:sz w:val="22"/>
                      <w:szCs w:val="22"/>
                    </w:rPr>
                  </w:pPr>
                  <w:r>
                    <w:rPr>
                      <w:rStyle w:val="divdocumentemptycell"/>
                      <w:rFonts w:ascii="Century Gothic" w:eastAsia="Century Gothic" w:hAnsi="Century Gothic" w:cs="Century Gothic"/>
                      <w:color w:val="343434"/>
                      <w:spacing w:val="4"/>
                      <w:sz w:val="22"/>
                      <w:szCs w:val="22"/>
                    </w:rPr>
                    <w:t> </w:t>
                  </w:r>
                </w:p>
              </w:tc>
              <w:tc>
                <w:tcPr>
                  <w:tcW w:w="1300" w:type="dxa"/>
                  <w:tcMar>
                    <w:top w:w="200" w:type="dxa"/>
                    <w:left w:w="0" w:type="dxa"/>
                    <w:bottom w:w="0" w:type="dxa"/>
                    <w:right w:w="0" w:type="dxa"/>
                  </w:tcMar>
                  <w:hideMark/>
                </w:tcPr>
                <w:p w14:paraId="3F289FB7" w14:textId="720D563F" w:rsidR="0075680F" w:rsidRDefault="00BC133B" w:rsidP="0075680F">
                  <w:pPr>
                    <w:pStyle w:val="divdocumentemptycellParagraph"/>
                    <w:spacing w:line="360" w:lineRule="atLeast"/>
                    <w:rPr>
                      <w:rStyle w:val="divdocumentemptycell"/>
                      <w:rFonts w:ascii="Century Gothic" w:eastAsia="Century Gothic" w:hAnsi="Century Gothic" w:cs="Century Gothic"/>
                      <w:color w:val="343434"/>
                      <w:spacing w:val="4"/>
                      <w:sz w:val="22"/>
                      <w:szCs w:val="22"/>
                    </w:rPr>
                  </w:pPr>
                  <w:r>
                    <w:rPr>
                      <w:rStyle w:val="divdocumentjobdates"/>
                      <w:rFonts w:ascii="Century Gothic" w:eastAsia="Century Gothic" w:hAnsi="Century Gothic" w:cs="Century Gothic"/>
                      <w:color w:val="343434"/>
                      <w:spacing w:val="4"/>
                    </w:rPr>
                    <w:t>201</w:t>
                  </w:r>
                  <w:r w:rsidR="00172CFD">
                    <w:rPr>
                      <w:rStyle w:val="divdocumentjobdates"/>
                      <w:rFonts w:ascii="Century Gothic" w:eastAsia="Century Gothic" w:hAnsi="Century Gothic" w:cs="Century Gothic"/>
                      <w:color w:val="343434"/>
                      <w:spacing w:val="4"/>
                    </w:rPr>
                    <w:t>0</w:t>
                  </w:r>
                  <w:r w:rsidR="004A29A6">
                    <w:rPr>
                      <w:rStyle w:val="divdocumentjobdates"/>
                      <w:rFonts w:ascii="Century Gothic" w:eastAsia="Century Gothic" w:hAnsi="Century Gothic" w:cs="Century Gothic"/>
                      <w:color w:val="343434"/>
                      <w:spacing w:val="4"/>
                    </w:rPr>
                    <w:t xml:space="preserve"> Current</w:t>
                  </w:r>
                  <w:r w:rsidR="00E82C82">
                    <w:rPr>
                      <w:rStyle w:val="divdocumentjobdates"/>
                      <w:rFonts w:ascii="Century Gothic" w:eastAsia="Century Gothic" w:hAnsi="Century Gothic" w:cs="Century Gothic"/>
                      <w:color w:val="343434"/>
                      <w:spacing w:val="4"/>
                    </w:rPr>
                    <w:t>:</w:t>
                  </w:r>
                </w:p>
              </w:tc>
              <w:tc>
                <w:tcPr>
                  <w:tcW w:w="520" w:type="dxa"/>
                  <w:tcMar>
                    <w:top w:w="200" w:type="dxa"/>
                    <w:left w:w="0" w:type="dxa"/>
                    <w:bottom w:w="0" w:type="dxa"/>
                    <w:right w:w="0" w:type="dxa"/>
                  </w:tcMar>
                  <w:hideMark/>
                </w:tcPr>
                <w:p w14:paraId="1483F47E" w14:textId="1DE884E8" w:rsidR="0075680F" w:rsidRDefault="0075680F" w:rsidP="0075680F">
                  <w:pPr>
                    <w:pStyle w:val="divdocumentemptycellParagraph"/>
                    <w:spacing w:line="360" w:lineRule="atLeast"/>
                    <w:rPr>
                      <w:rStyle w:val="divdocumentright-boxpaddedlinedate-content"/>
                      <w:rFonts w:ascii="Century Gothic" w:eastAsia="Century Gothic" w:hAnsi="Century Gothic" w:cs="Century Gothic"/>
                      <w:color w:val="343434"/>
                      <w:spacing w:val="4"/>
                      <w:sz w:val="22"/>
                      <w:szCs w:val="22"/>
                    </w:rPr>
                  </w:pPr>
                </w:p>
              </w:tc>
              <w:tc>
                <w:tcPr>
                  <w:tcW w:w="6440" w:type="dxa"/>
                  <w:tcMar>
                    <w:top w:w="200" w:type="dxa"/>
                    <w:left w:w="0" w:type="dxa"/>
                    <w:bottom w:w="0" w:type="dxa"/>
                    <w:right w:w="0" w:type="dxa"/>
                  </w:tcMar>
                  <w:hideMark/>
                </w:tcPr>
                <w:p w14:paraId="2547446A" w14:textId="2DAED8DC" w:rsidR="0075680F" w:rsidRPr="00CF2E70" w:rsidRDefault="00783651" w:rsidP="00CF2E70">
                  <w:pPr>
                    <w:pStyle w:val="divdocumentright-boxsectionexperiencesinglecolumnpaddedline"/>
                    <w:spacing w:before="80" w:line="360" w:lineRule="atLeast"/>
                    <w:ind w:right="300"/>
                    <w:rPr>
                      <w:rStyle w:val="divdocumentright-boxdatetablesinglecolumn"/>
                      <w:rFonts w:ascii="Century Gothic" w:eastAsia="Century Gothic" w:hAnsi="Century Gothic" w:cs="Century Gothic"/>
                      <w:i/>
                      <w:iCs/>
                      <w:color w:val="343434"/>
                      <w:spacing w:val="4"/>
                      <w:sz w:val="20"/>
                      <w:szCs w:val="20"/>
                    </w:rPr>
                  </w:pPr>
                  <w:r>
                    <w:rPr>
                      <w:rStyle w:val="divdocumentjobtitle"/>
                      <w:rFonts w:ascii="Century Gothic" w:eastAsia="Century Gothic" w:hAnsi="Century Gothic" w:cs="Century Gothic"/>
                      <w:b/>
                      <w:bCs/>
                      <w:color w:val="343434"/>
                      <w:spacing w:val="4"/>
                      <w:sz w:val="24"/>
                      <w:szCs w:val="24"/>
                    </w:rPr>
                    <w:t>Métier</w:t>
                  </w:r>
                  <w:r w:rsidR="00CF2E70">
                    <w:rPr>
                      <w:rStyle w:val="divdocumentjobtitle"/>
                      <w:rFonts w:ascii="Century Gothic" w:eastAsia="Century Gothic" w:hAnsi="Century Gothic" w:cs="Century Gothic"/>
                      <w:b/>
                      <w:bCs/>
                      <w:color w:val="343434"/>
                      <w:spacing w:val="4"/>
                      <w:sz w:val="24"/>
                      <w:szCs w:val="24"/>
                    </w:rPr>
                    <w:t xml:space="preserve"> Digital Solutions </w:t>
                  </w:r>
                  <w:r w:rsidR="00CF2E70" w:rsidRPr="00CF2E70">
                    <w:rPr>
                      <w:rStyle w:val="span"/>
                      <w:rFonts w:eastAsia="Century Gothic"/>
                      <w:i/>
                      <w:iCs/>
                      <w:sz w:val="20"/>
                      <w:szCs w:val="20"/>
                    </w:rPr>
                    <w:t>(</w:t>
                  </w:r>
                  <w:r w:rsidR="002F6B64">
                    <w:rPr>
                      <w:rStyle w:val="span"/>
                      <w:rFonts w:eastAsia="Century Gothic"/>
                      <w:i/>
                      <w:iCs/>
                      <w:sz w:val="20"/>
                      <w:szCs w:val="20"/>
                    </w:rPr>
                    <w:t>https://metierdigitals.com</w:t>
                  </w:r>
                  <w:r w:rsidR="00CF2E70">
                    <w:rPr>
                      <w:rStyle w:val="span"/>
                      <w:rFonts w:ascii="Century Gothic" w:eastAsia="Century Gothic" w:hAnsi="Century Gothic" w:cs="Century Gothic"/>
                      <w:i/>
                      <w:iCs/>
                      <w:color w:val="343434"/>
                      <w:spacing w:val="4"/>
                      <w:sz w:val="16"/>
                      <w:szCs w:val="16"/>
                    </w:rPr>
                    <w:t>)</w:t>
                  </w:r>
                </w:p>
                <w:p w14:paraId="285207A5" w14:textId="4CB7630F" w:rsidR="00FC6B8A" w:rsidRPr="001440E8" w:rsidRDefault="00E50791" w:rsidP="009D704B">
                  <w:pPr>
                    <w:pStyle w:val="divdocumentright-boxsectionexperiencesinglecolumnpaddedline"/>
                    <w:spacing w:line="360" w:lineRule="atLeast"/>
                    <w:ind w:right="300"/>
                    <w:rPr>
                      <w:rStyle w:val="divdocumentright-boxdatetablesinglecolumn"/>
                      <w:rFonts w:ascii="Century Gothic" w:eastAsia="Century Gothic" w:hAnsi="Century Gothic" w:cs="Century Gothic"/>
                      <w:color w:val="343434"/>
                      <w:spacing w:val="4"/>
                      <w:sz w:val="20"/>
                      <w:szCs w:val="20"/>
                    </w:rPr>
                  </w:pPr>
                  <w:r>
                    <w:rPr>
                      <w:rStyle w:val="span"/>
                      <w:rFonts w:ascii="Century Gothic" w:eastAsia="Century Gothic" w:hAnsi="Century Gothic" w:cs="Century Gothic"/>
                      <w:b/>
                      <w:bCs/>
                      <w:color w:val="343434"/>
                      <w:spacing w:val="4"/>
                      <w:sz w:val="20"/>
                      <w:szCs w:val="20"/>
                    </w:rPr>
                    <w:t>Responsibilities</w:t>
                  </w:r>
                  <w:r w:rsidR="00CF2E70" w:rsidRPr="002F6B64">
                    <w:rPr>
                      <w:rStyle w:val="span"/>
                      <w:rFonts w:ascii="Century Gothic" w:eastAsia="Century Gothic" w:hAnsi="Century Gothic" w:cs="Century Gothic"/>
                      <w:b/>
                      <w:bCs/>
                      <w:color w:val="343434"/>
                      <w:spacing w:val="4"/>
                      <w:sz w:val="20"/>
                      <w:szCs w:val="20"/>
                    </w:rPr>
                    <w:t>:</w:t>
                  </w:r>
                  <w:r w:rsidR="00CF2E70">
                    <w:rPr>
                      <w:rStyle w:val="span"/>
                      <w:rFonts w:ascii="Century Gothic" w:eastAsia="Century Gothic" w:hAnsi="Century Gothic" w:cs="Century Gothic"/>
                      <w:b/>
                      <w:bCs/>
                      <w:i/>
                      <w:iCs/>
                      <w:color w:val="343434"/>
                      <w:spacing w:val="4"/>
                      <w:sz w:val="20"/>
                      <w:szCs w:val="20"/>
                    </w:rPr>
                    <w:t xml:space="preserve"> </w:t>
                  </w:r>
                  <w:r w:rsidR="00CF2E70">
                    <w:rPr>
                      <w:rStyle w:val="divdocumentright-boxdatetablesinglecolumn"/>
                      <w:rFonts w:ascii="Century Gothic" w:eastAsia="Century Gothic" w:hAnsi="Century Gothic" w:cs="Century Gothic"/>
                      <w:color w:val="343434"/>
                      <w:spacing w:val="4"/>
                      <w:sz w:val="20"/>
                      <w:szCs w:val="20"/>
                    </w:rPr>
                    <w:t>A</w:t>
                  </w:r>
                  <w:r w:rsidR="00CF2E70" w:rsidRPr="00CF2E70">
                    <w:rPr>
                      <w:rStyle w:val="divdocumentright-boxdatetablesinglecolumn"/>
                      <w:rFonts w:ascii="Century Gothic" w:eastAsia="Century Gothic" w:hAnsi="Century Gothic" w:cs="Century Gothic"/>
                      <w:color w:val="343434"/>
                      <w:spacing w:val="4"/>
                      <w:sz w:val="20"/>
                      <w:szCs w:val="20"/>
                    </w:rPr>
                    <w:t>s a software engineer and product manager consultant</w:t>
                  </w:r>
                  <w:r w:rsidR="009D704B">
                    <w:rPr>
                      <w:rStyle w:val="divdocumentright-boxdatetablesinglecolumn"/>
                      <w:rFonts w:ascii="Century Gothic" w:eastAsia="Century Gothic" w:hAnsi="Century Gothic" w:cs="Century Gothic"/>
                      <w:color w:val="343434"/>
                      <w:spacing w:val="4"/>
                      <w:sz w:val="20"/>
                      <w:szCs w:val="20"/>
                    </w:rPr>
                    <w:t xml:space="preserve">, </w:t>
                  </w:r>
                  <w:r w:rsidR="00336B20" w:rsidRPr="006149F4">
                    <w:rPr>
                      <w:rStyle w:val="divdocumentright-boxdatetablesinglecolumn"/>
                      <w:rFonts w:ascii="Century Gothic" w:eastAsia="Century Gothic" w:hAnsi="Century Gothic" w:cs="Century Gothic"/>
                      <w:color w:val="343434"/>
                      <w:spacing w:val="4"/>
                      <w:sz w:val="20"/>
                      <w:szCs w:val="20"/>
                    </w:rPr>
                    <w:t>I play a key and multiple roles</w:t>
                  </w:r>
                  <w:r w:rsidR="00992B8E">
                    <w:rPr>
                      <w:rStyle w:val="divdocumentright-boxdatetablesinglecolumn"/>
                      <w:rFonts w:ascii="Century Gothic" w:eastAsia="Century Gothic" w:hAnsi="Century Gothic" w:cs="Century Gothic"/>
                      <w:color w:val="343434"/>
                      <w:spacing w:val="4"/>
                      <w:sz w:val="20"/>
                      <w:szCs w:val="20"/>
                    </w:rPr>
                    <w:t xml:space="preserve"> with th</w:t>
                  </w:r>
                  <w:r w:rsidR="00BD5DA3">
                    <w:rPr>
                      <w:rStyle w:val="divdocumentright-boxdatetablesinglecolumn"/>
                      <w:rFonts w:ascii="Century Gothic" w:eastAsia="Century Gothic" w:hAnsi="Century Gothic" w:cs="Century Gothic"/>
                      <w:color w:val="343434"/>
                      <w:spacing w:val="4"/>
                      <w:sz w:val="20"/>
                      <w:szCs w:val="20"/>
                    </w:rPr>
                    <w:t>e</w:t>
                  </w:r>
                  <w:r w:rsidR="00992B8E">
                    <w:rPr>
                      <w:rStyle w:val="divdocumentright-boxdatetablesinglecolumn"/>
                      <w:rFonts w:ascii="Century Gothic" w:eastAsia="Century Gothic" w:hAnsi="Century Gothic" w:cs="Century Gothic"/>
                      <w:color w:val="343434"/>
                      <w:spacing w:val="4"/>
                      <w:sz w:val="20"/>
                      <w:szCs w:val="20"/>
                    </w:rPr>
                    <w:t xml:space="preserve"> start-up</w:t>
                  </w:r>
                  <w:r w:rsidR="00336B20" w:rsidRPr="006149F4">
                    <w:rPr>
                      <w:rStyle w:val="divdocumentright-boxdatetablesinglecolumn"/>
                      <w:rFonts w:ascii="Century Gothic" w:eastAsia="Century Gothic" w:hAnsi="Century Gothic" w:cs="Century Gothic"/>
                      <w:color w:val="343434"/>
                      <w:spacing w:val="4"/>
                      <w:sz w:val="20"/>
                      <w:szCs w:val="20"/>
                    </w:rPr>
                    <w:t>.</w:t>
                  </w:r>
                  <w:r w:rsidR="001A4811" w:rsidRPr="006149F4">
                    <w:rPr>
                      <w:rStyle w:val="divdocumentright-boxdatetablesinglecolumn"/>
                      <w:rFonts w:ascii="Century Gothic" w:eastAsia="Century Gothic" w:hAnsi="Century Gothic" w:cs="Century Gothic"/>
                      <w:color w:val="343434"/>
                      <w:spacing w:val="4"/>
                      <w:sz w:val="20"/>
                      <w:szCs w:val="20"/>
                    </w:rPr>
                    <w:t xml:space="preserve"> </w:t>
                  </w:r>
                  <w:r w:rsidR="00EA30BC" w:rsidRPr="006149F4">
                    <w:rPr>
                      <w:rStyle w:val="divdocumentright-boxdatetablesinglecolumn"/>
                      <w:rFonts w:ascii="Century Gothic" w:eastAsia="Century Gothic" w:hAnsi="Century Gothic" w:cs="Century Gothic"/>
                      <w:color w:val="343434"/>
                      <w:spacing w:val="4"/>
                      <w:sz w:val="20"/>
                      <w:szCs w:val="20"/>
                    </w:rPr>
                    <w:t>First a</w:t>
                  </w:r>
                  <w:r w:rsidR="001A4811" w:rsidRPr="006149F4">
                    <w:rPr>
                      <w:rStyle w:val="divdocumentright-boxdatetablesinglecolumn"/>
                      <w:rFonts w:ascii="Century Gothic" w:eastAsia="Century Gothic" w:hAnsi="Century Gothic" w:cs="Century Gothic"/>
                      <w:color w:val="343434"/>
                      <w:spacing w:val="4"/>
                      <w:sz w:val="20"/>
                      <w:szCs w:val="20"/>
                    </w:rPr>
                    <w:t xml:space="preserve">s a </w:t>
                  </w:r>
                  <w:r w:rsidR="003C2C06">
                    <w:rPr>
                      <w:rStyle w:val="divdocumentright-boxdatetablesinglecolumn"/>
                      <w:rFonts w:ascii="Century Gothic" w:eastAsia="Century Gothic" w:hAnsi="Century Gothic" w:cs="Century Gothic"/>
                      <w:color w:val="343434"/>
                      <w:spacing w:val="4"/>
                      <w:sz w:val="20"/>
                      <w:szCs w:val="20"/>
                    </w:rPr>
                    <w:t>s</w:t>
                  </w:r>
                  <w:r w:rsidR="001A4811" w:rsidRPr="006149F4">
                    <w:rPr>
                      <w:rStyle w:val="divdocumentright-boxdatetablesinglecolumn"/>
                      <w:rFonts w:ascii="Century Gothic" w:eastAsia="Century Gothic" w:hAnsi="Century Gothic" w:cs="Century Gothic"/>
                      <w:color w:val="343434"/>
                      <w:spacing w:val="4"/>
                      <w:sz w:val="20"/>
                      <w:szCs w:val="20"/>
                    </w:rPr>
                    <w:t xml:space="preserve">oftware </w:t>
                  </w:r>
                  <w:r w:rsidR="003C2C06">
                    <w:rPr>
                      <w:rStyle w:val="divdocumentright-boxdatetablesinglecolumn"/>
                      <w:rFonts w:ascii="Century Gothic" w:eastAsia="Century Gothic" w:hAnsi="Century Gothic" w:cs="Century Gothic"/>
                      <w:color w:val="343434"/>
                      <w:spacing w:val="4"/>
                      <w:sz w:val="20"/>
                      <w:szCs w:val="20"/>
                    </w:rPr>
                    <w:t>engineer</w:t>
                  </w:r>
                  <w:r w:rsidR="00EA30BC" w:rsidRPr="006149F4">
                    <w:rPr>
                      <w:rStyle w:val="divdocumentright-boxdatetablesinglecolumn"/>
                      <w:rFonts w:ascii="Century Gothic" w:eastAsia="Century Gothic" w:hAnsi="Century Gothic" w:cs="Century Gothic"/>
                      <w:color w:val="343434"/>
                      <w:spacing w:val="4"/>
                      <w:sz w:val="20"/>
                      <w:szCs w:val="20"/>
                    </w:rPr>
                    <w:t>; I</w:t>
                  </w:r>
                  <w:r w:rsidR="00B96320" w:rsidRPr="006149F4">
                    <w:rPr>
                      <w:rStyle w:val="divdocumentright-boxdatetablesinglecolumn"/>
                      <w:rFonts w:ascii="Century Gothic" w:eastAsia="Century Gothic" w:hAnsi="Century Gothic" w:cs="Century Gothic"/>
                      <w:color w:val="343434"/>
                      <w:spacing w:val="4"/>
                      <w:sz w:val="20"/>
                      <w:szCs w:val="20"/>
                    </w:rPr>
                    <w:t xml:space="preserve"> juggl</w:t>
                  </w:r>
                  <w:r w:rsidR="009A6588" w:rsidRPr="006149F4">
                    <w:rPr>
                      <w:rStyle w:val="divdocumentright-boxdatetablesinglecolumn"/>
                      <w:rFonts w:ascii="Century Gothic" w:eastAsia="Century Gothic" w:hAnsi="Century Gothic" w:cs="Century Gothic"/>
                      <w:color w:val="343434"/>
                      <w:spacing w:val="4"/>
                      <w:sz w:val="20"/>
                      <w:szCs w:val="20"/>
                    </w:rPr>
                    <w:t>e</w:t>
                  </w:r>
                  <w:r w:rsidR="00B96320" w:rsidRPr="006149F4">
                    <w:rPr>
                      <w:rStyle w:val="divdocumentright-boxdatetablesinglecolumn"/>
                      <w:rFonts w:ascii="Century Gothic" w:eastAsia="Century Gothic" w:hAnsi="Century Gothic" w:cs="Century Gothic"/>
                      <w:color w:val="343434"/>
                      <w:spacing w:val="4"/>
                      <w:sz w:val="20"/>
                      <w:szCs w:val="20"/>
                    </w:rPr>
                    <w:t xml:space="preserve"> over a number of web projects</w:t>
                  </w:r>
                  <w:r w:rsidR="002177A9">
                    <w:rPr>
                      <w:rStyle w:val="divdocumentright-boxdatetablesinglecolumn"/>
                      <w:rFonts w:ascii="Century Gothic" w:eastAsia="Century Gothic" w:hAnsi="Century Gothic" w:cs="Century Gothic"/>
                      <w:color w:val="343434"/>
                      <w:spacing w:val="4"/>
                      <w:sz w:val="20"/>
                      <w:szCs w:val="20"/>
                    </w:rPr>
                    <w:t xml:space="preserve"> and </w:t>
                  </w:r>
                  <w:r w:rsidR="00B96320" w:rsidRPr="006149F4">
                    <w:rPr>
                      <w:rStyle w:val="divdocumentright-boxdatetablesinglecolumn"/>
                      <w:rFonts w:ascii="Century Gothic" w:eastAsia="Century Gothic" w:hAnsi="Century Gothic" w:cs="Century Gothic"/>
                      <w:color w:val="343434"/>
                      <w:spacing w:val="4"/>
                      <w:sz w:val="20"/>
                      <w:szCs w:val="20"/>
                    </w:rPr>
                    <w:t>I was</w:t>
                  </w:r>
                  <w:r w:rsidR="00D70EB5">
                    <w:rPr>
                      <w:rStyle w:val="divdocumentright-boxdatetablesinglecolumn"/>
                      <w:rFonts w:ascii="Century Gothic" w:eastAsia="Century Gothic" w:hAnsi="Century Gothic" w:cs="Century Gothic"/>
                      <w:color w:val="343434"/>
                      <w:spacing w:val="4"/>
                      <w:sz w:val="20"/>
                      <w:szCs w:val="20"/>
                    </w:rPr>
                    <w:t xml:space="preserve"> solely</w:t>
                  </w:r>
                  <w:r w:rsidR="00B96320" w:rsidRPr="006149F4">
                    <w:rPr>
                      <w:rStyle w:val="divdocumentright-boxdatetablesinglecolumn"/>
                      <w:rFonts w:ascii="Century Gothic" w:eastAsia="Century Gothic" w:hAnsi="Century Gothic" w:cs="Century Gothic"/>
                      <w:color w:val="343434"/>
                      <w:spacing w:val="4"/>
                      <w:sz w:val="20"/>
                      <w:szCs w:val="20"/>
                    </w:rPr>
                    <w:t xml:space="preserve"> responsible for creating a team</w:t>
                  </w:r>
                  <w:r w:rsidR="005C75C2">
                    <w:rPr>
                      <w:rStyle w:val="divdocumentright-boxdatetablesinglecolumn"/>
                      <w:rFonts w:ascii="Century Gothic" w:eastAsia="Century Gothic" w:hAnsi="Century Gothic" w:cs="Century Gothic"/>
                      <w:color w:val="343434"/>
                      <w:spacing w:val="4"/>
                      <w:sz w:val="20"/>
                      <w:szCs w:val="20"/>
                    </w:rPr>
                    <w:t xml:space="preserve"> </w:t>
                  </w:r>
                  <w:r w:rsidR="002B39ED" w:rsidRPr="006149F4">
                    <w:rPr>
                      <w:rStyle w:val="divdocumentright-boxdatetablesinglecolumn"/>
                      <w:rFonts w:ascii="Century Gothic" w:eastAsia="Century Gothic" w:hAnsi="Century Gothic" w:cs="Century Gothic"/>
                      <w:color w:val="343434"/>
                      <w:spacing w:val="4"/>
                      <w:sz w:val="20"/>
                      <w:szCs w:val="20"/>
                    </w:rPr>
                    <w:t>f</w:t>
                  </w:r>
                  <w:r w:rsidR="00B96320" w:rsidRPr="006149F4">
                    <w:rPr>
                      <w:rStyle w:val="divdocumentright-boxdatetablesinglecolumn"/>
                      <w:rFonts w:ascii="Century Gothic" w:eastAsia="Century Gothic" w:hAnsi="Century Gothic" w:cs="Century Gothic"/>
                      <w:color w:val="343434"/>
                      <w:spacing w:val="4"/>
                      <w:sz w:val="20"/>
                      <w:szCs w:val="20"/>
                    </w:rPr>
                    <w:t>rom laying the foundation of the various projects</w:t>
                  </w:r>
                  <w:r w:rsidR="00456383" w:rsidRPr="006149F4">
                    <w:rPr>
                      <w:rStyle w:val="divdocumentright-boxdatetablesinglecolumn"/>
                      <w:rFonts w:ascii="Century Gothic" w:eastAsia="Century Gothic" w:hAnsi="Century Gothic" w:cs="Century Gothic"/>
                      <w:color w:val="343434"/>
                      <w:spacing w:val="4"/>
                      <w:sz w:val="20"/>
                      <w:szCs w:val="20"/>
                    </w:rPr>
                    <w:t xml:space="preserve"> </w:t>
                  </w:r>
                  <w:r w:rsidR="00181679">
                    <w:rPr>
                      <w:rStyle w:val="divdocumentright-boxdatetablesinglecolumn"/>
                      <w:rFonts w:ascii="Century Gothic" w:eastAsia="Century Gothic" w:hAnsi="Century Gothic" w:cs="Century Gothic"/>
                      <w:color w:val="343434"/>
                      <w:spacing w:val="4"/>
                      <w:sz w:val="20"/>
                      <w:szCs w:val="20"/>
                    </w:rPr>
                    <w:t>and ensuring that they got</w:t>
                  </w:r>
                  <w:r w:rsidR="00B96320" w:rsidRPr="006149F4">
                    <w:rPr>
                      <w:rStyle w:val="divdocumentright-boxdatetablesinglecolumn"/>
                      <w:rFonts w:ascii="Century Gothic" w:eastAsia="Century Gothic" w:hAnsi="Century Gothic" w:cs="Century Gothic"/>
                      <w:color w:val="343434"/>
                      <w:spacing w:val="4"/>
                      <w:sz w:val="20"/>
                      <w:szCs w:val="20"/>
                    </w:rPr>
                    <w:t xml:space="preserve"> into completion</w:t>
                  </w:r>
                  <w:r w:rsidR="007625EC">
                    <w:rPr>
                      <w:rStyle w:val="divdocumentright-boxdatetablesinglecolumn"/>
                      <w:rFonts w:ascii="Century Gothic" w:eastAsia="Century Gothic" w:hAnsi="Century Gothic" w:cs="Century Gothic"/>
                      <w:color w:val="343434"/>
                      <w:spacing w:val="4"/>
                      <w:sz w:val="20"/>
                      <w:szCs w:val="20"/>
                    </w:rPr>
                    <w:t>, a</w:t>
                  </w:r>
                  <w:r w:rsidR="00032C2A" w:rsidRPr="006149F4">
                    <w:rPr>
                      <w:rStyle w:val="divdocumentright-boxdatetablesinglecolumn"/>
                      <w:rFonts w:ascii="Century Gothic" w:eastAsia="Century Gothic" w:hAnsi="Century Gothic" w:cs="Century Gothic"/>
                      <w:color w:val="343434"/>
                      <w:spacing w:val="4"/>
                      <w:sz w:val="20"/>
                      <w:szCs w:val="20"/>
                    </w:rPr>
                    <w:t>ssigning tasks to the team and much more</w:t>
                  </w:r>
                  <w:r w:rsidR="009520A7">
                    <w:rPr>
                      <w:rStyle w:val="divdocumentright-boxdatetablesinglecolumn"/>
                      <w:rFonts w:ascii="Century Gothic" w:eastAsia="Century Gothic" w:hAnsi="Century Gothic" w:cs="Century Gothic"/>
                      <w:color w:val="343434"/>
                      <w:spacing w:val="4"/>
                      <w:sz w:val="20"/>
                      <w:szCs w:val="20"/>
                    </w:rPr>
                    <w:t>.</w:t>
                  </w:r>
                  <w:r w:rsidR="00F85F8C">
                    <w:rPr>
                      <w:rStyle w:val="divdocumentright-boxdatetablesinglecolumn"/>
                      <w:rFonts w:ascii="Century Gothic" w:eastAsia="Century Gothic" w:hAnsi="Century Gothic" w:cs="Century Gothic"/>
                      <w:color w:val="343434"/>
                      <w:spacing w:val="4"/>
                      <w:sz w:val="20"/>
                      <w:szCs w:val="20"/>
                    </w:rPr>
                    <w:t xml:space="preserve"> By ensuring</w:t>
                  </w:r>
                  <w:r w:rsidR="0042472D" w:rsidRPr="001A300E">
                    <w:rPr>
                      <w:rStyle w:val="divdocumentright-boxdatetablesinglecolumn"/>
                      <w:rFonts w:ascii="Century Gothic" w:eastAsia="Century Gothic" w:hAnsi="Century Gothic" w:cs="Century Gothic"/>
                      <w:color w:val="343434"/>
                      <w:spacing w:val="4"/>
                      <w:sz w:val="20"/>
                      <w:szCs w:val="20"/>
                    </w:rPr>
                    <w:t xml:space="preserve"> </w:t>
                  </w:r>
                  <w:r w:rsidR="00C02579">
                    <w:rPr>
                      <w:rStyle w:val="divdocumentright-boxdatetablesinglecolumn"/>
                      <w:rFonts w:ascii="Century Gothic" w:eastAsia="Century Gothic" w:hAnsi="Century Gothic" w:cs="Century Gothic"/>
                      <w:color w:val="343434"/>
                      <w:spacing w:val="4"/>
                      <w:sz w:val="20"/>
                      <w:szCs w:val="20"/>
                    </w:rPr>
                    <w:t>some</w:t>
                  </w:r>
                  <w:r w:rsidR="0042472D" w:rsidRPr="001A300E">
                    <w:rPr>
                      <w:rStyle w:val="divdocumentright-boxdatetablesinglecolumn"/>
                      <w:rFonts w:ascii="Century Gothic" w:eastAsia="Century Gothic" w:hAnsi="Century Gothic" w:cs="Century Gothic"/>
                      <w:color w:val="343434"/>
                      <w:spacing w:val="4"/>
                      <w:sz w:val="20"/>
                      <w:szCs w:val="20"/>
                    </w:rPr>
                    <w:t xml:space="preserve"> necessary coding requirements for</w:t>
                  </w:r>
                  <w:r w:rsidR="009F6711">
                    <w:rPr>
                      <w:rStyle w:val="divdocumentright-boxdatetablesinglecolumn"/>
                      <w:rFonts w:ascii="Century Gothic" w:eastAsia="Century Gothic" w:hAnsi="Century Gothic" w:cs="Century Gothic"/>
                      <w:color w:val="343434"/>
                      <w:spacing w:val="4"/>
                      <w:sz w:val="20"/>
                      <w:szCs w:val="20"/>
                    </w:rPr>
                    <w:t xml:space="preserve"> product designs,</w:t>
                  </w:r>
                  <w:r w:rsidR="0042472D" w:rsidRPr="001A300E">
                    <w:rPr>
                      <w:rStyle w:val="divdocumentright-boxdatetablesinglecolumn"/>
                      <w:rFonts w:ascii="Century Gothic" w:eastAsia="Century Gothic" w:hAnsi="Century Gothic" w:cs="Century Gothic"/>
                      <w:color w:val="343434"/>
                      <w:spacing w:val="4"/>
                      <w:sz w:val="20"/>
                      <w:szCs w:val="20"/>
                    </w:rPr>
                    <w:t xml:space="preserve"> I produced mock-ups and prototypes</w:t>
                  </w:r>
                  <w:r w:rsidR="003405CE">
                    <w:rPr>
                      <w:rStyle w:val="divdocumentright-boxdatetablesinglecolumn"/>
                      <w:rFonts w:ascii="Century Gothic" w:eastAsia="Century Gothic" w:hAnsi="Century Gothic" w:cs="Century Gothic"/>
                      <w:color w:val="343434"/>
                      <w:spacing w:val="4"/>
                      <w:sz w:val="20"/>
                      <w:szCs w:val="20"/>
                    </w:rPr>
                    <w:t xml:space="preserve"> that were </w:t>
                  </w:r>
                  <w:r w:rsidR="0042472D" w:rsidRPr="001A300E">
                    <w:rPr>
                      <w:rStyle w:val="divdocumentright-boxdatetablesinglecolumn"/>
                      <w:rFonts w:ascii="Century Gothic" w:eastAsia="Century Gothic" w:hAnsi="Century Gothic" w:cs="Century Gothic"/>
                      <w:color w:val="343434"/>
                      <w:spacing w:val="4"/>
                      <w:sz w:val="20"/>
                      <w:szCs w:val="20"/>
                    </w:rPr>
                    <w:t xml:space="preserve">optimized towards </w:t>
                  </w:r>
                  <w:r w:rsidR="00EB47CA">
                    <w:rPr>
                      <w:rStyle w:val="divdocumentright-boxdatetablesinglecolumn"/>
                      <w:rFonts w:ascii="Century Gothic" w:eastAsia="Century Gothic" w:hAnsi="Century Gothic" w:cs="Century Gothic"/>
                      <w:color w:val="343434"/>
                      <w:spacing w:val="4"/>
                      <w:sz w:val="20"/>
                      <w:szCs w:val="20"/>
                    </w:rPr>
                    <w:t xml:space="preserve">achieving a standard </w:t>
                  </w:r>
                  <w:r w:rsidR="00DE6CF9">
                    <w:rPr>
                      <w:rStyle w:val="divdocumentright-boxdatetablesinglecolumn"/>
                      <w:rFonts w:ascii="Century Gothic" w:eastAsia="Century Gothic" w:hAnsi="Century Gothic" w:cs="Century Gothic"/>
                      <w:color w:val="343434"/>
                      <w:spacing w:val="4"/>
                      <w:sz w:val="20"/>
                      <w:szCs w:val="20"/>
                    </w:rPr>
                    <w:t>result</w:t>
                  </w:r>
                  <w:r w:rsidR="00222397">
                    <w:rPr>
                      <w:rStyle w:val="divdocumentright-boxdatetablesinglecolumn"/>
                      <w:rFonts w:ascii="Century Gothic" w:eastAsia="Century Gothic" w:hAnsi="Century Gothic" w:cs="Century Gothic"/>
                      <w:color w:val="343434"/>
                      <w:spacing w:val="4"/>
                      <w:sz w:val="20"/>
                      <w:szCs w:val="20"/>
                    </w:rPr>
                    <w:t>.</w:t>
                  </w:r>
                </w:p>
                <w:p w14:paraId="45CDA6EE" w14:textId="77777777" w:rsidR="00AE2278" w:rsidRPr="00AE2278" w:rsidRDefault="00AE2278" w:rsidP="00AE2278">
                  <w:pPr>
                    <w:pStyle w:val="divdocumentright-boxsectionexperiencesinglecolumnpaddedline"/>
                    <w:spacing w:before="80" w:line="360" w:lineRule="atLeast"/>
                    <w:ind w:right="300"/>
                    <w:rPr>
                      <w:rStyle w:val="span"/>
                      <w:rFonts w:eastAsia="Century Gothic"/>
                      <w:b/>
                      <w:bCs/>
                    </w:rPr>
                  </w:pPr>
                  <w:r w:rsidRPr="00AE2278">
                    <w:rPr>
                      <w:rStyle w:val="span"/>
                      <w:rFonts w:eastAsia="Century Gothic"/>
                      <w:b/>
                      <w:bCs/>
                      <w:sz w:val="22"/>
                      <w:szCs w:val="22"/>
                    </w:rPr>
                    <w:t>Key Achievements:</w:t>
                  </w:r>
                  <w:r w:rsidRPr="00AE2278">
                    <w:rPr>
                      <w:rStyle w:val="span"/>
                      <w:rFonts w:eastAsia="Century Gothic"/>
                      <w:b/>
                      <w:bCs/>
                    </w:rPr>
                    <w:t xml:space="preserve"> </w:t>
                  </w:r>
                </w:p>
                <w:p w14:paraId="5151AE09" w14:textId="78D07FDB" w:rsidR="00FC6B8A" w:rsidRPr="00AE2278" w:rsidRDefault="005B507E" w:rsidP="009D704B">
                  <w:pPr>
                    <w:pStyle w:val="divdocumentright-boxsectionexperiencesinglecolumnpaddedline"/>
                    <w:spacing w:line="360" w:lineRule="atLeast"/>
                    <w:ind w:right="300"/>
                    <w:rPr>
                      <w:rStyle w:val="divdocumentright-boxdatetablesinglecolumn"/>
                      <w:rFonts w:ascii="Century Gothic" w:eastAsia="Century Gothic" w:hAnsi="Century Gothic" w:cs="Century Gothic"/>
                      <w:i/>
                      <w:iCs/>
                      <w:color w:val="343434"/>
                      <w:spacing w:val="4"/>
                      <w:sz w:val="18"/>
                      <w:szCs w:val="18"/>
                    </w:rPr>
                  </w:pPr>
                  <w:r w:rsidRPr="00AE2278">
                    <w:rPr>
                      <w:rStyle w:val="divdocumentright-boxdatetablesinglecolumn"/>
                      <w:rFonts w:ascii="Century Gothic" w:eastAsia="Century Gothic" w:hAnsi="Century Gothic" w:cs="Century Gothic"/>
                      <w:i/>
                      <w:iCs/>
                      <w:color w:val="343434"/>
                      <w:spacing w:val="4"/>
                      <w:sz w:val="18"/>
                      <w:szCs w:val="18"/>
                    </w:rPr>
                    <w:t xml:space="preserve">Software </w:t>
                  </w:r>
                  <w:r w:rsidR="007346DD" w:rsidRPr="00AE2278">
                    <w:rPr>
                      <w:rStyle w:val="divdocumentright-boxdatetablesinglecolumn"/>
                      <w:rFonts w:ascii="Century Gothic" w:eastAsia="Century Gothic" w:hAnsi="Century Gothic" w:cs="Century Gothic"/>
                      <w:i/>
                      <w:iCs/>
                      <w:color w:val="343434"/>
                      <w:spacing w:val="4"/>
                      <w:sz w:val="18"/>
                      <w:szCs w:val="18"/>
                    </w:rPr>
                    <w:t>Development</w:t>
                  </w:r>
                  <w:r w:rsidR="0057109B" w:rsidRPr="00AE2278">
                    <w:rPr>
                      <w:rStyle w:val="divdocumentright-boxdatetablesinglecolumn"/>
                      <w:rFonts w:ascii="Century Gothic" w:eastAsia="Century Gothic" w:hAnsi="Century Gothic" w:cs="Century Gothic"/>
                      <w:i/>
                      <w:iCs/>
                      <w:color w:val="343434"/>
                      <w:spacing w:val="4"/>
                      <w:sz w:val="18"/>
                      <w:szCs w:val="18"/>
                    </w:rPr>
                    <w:t>:</w:t>
                  </w:r>
                </w:p>
                <w:p w14:paraId="4659C82B" w14:textId="12203CA6" w:rsidR="005B507E" w:rsidRDefault="002854F2" w:rsidP="005B507E">
                  <w:pPr>
                    <w:pStyle w:val="divdocumentright-boxsectionexperiencesinglecolumnpaddedline"/>
                    <w:numPr>
                      <w:ilvl w:val="0"/>
                      <w:numId w:val="4"/>
                    </w:numPr>
                    <w:spacing w:line="360" w:lineRule="atLeast"/>
                    <w:ind w:right="300"/>
                    <w:rPr>
                      <w:rStyle w:val="divdocumentright-boxdatetablesinglecolumn"/>
                      <w:rFonts w:ascii="Century Gothic" w:eastAsia="Century Gothic" w:hAnsi="Century Gothic" w:cs="Century Gothic"/>
                      <w:color w:val="343434"/>
                      <w:spacing w:val="4"/>
                      <w:sz w:val="20"/>
                      <w:szCs w:val="20"/>
                    </w:rPr>
                  </w:pPr>
                  <w:r>
                    <w:rPr>
                      <w:rStyle w:val="divdocumentright-boxdatetablesinglecolumn"/>
                      <w:rFonts w:ascii="Century Gothic" w:eastAsia="Century Gothic" w:hAnsi="Century Gothic" w:cs="Century Gothic"/>
                      <w:color w:val="343434"/>
                      <w:spacing w:val="4"/>
                      <w:sz w:val="20"/>
                      <w:szCs w:val="20"/>
                    </w:rPr>
                    <w:t xml:space="preserve">I refactorized </w:t>
                  </w:r>
                  <w:r w:rsidR="009934BC">
                    <w:rPr>
                      <w:rStyle w:val="divdocumentright-boxdatetablesinglecolumn"/>
                      <w:rFonts w:ascii="Century Gothic" w:eastAsia="Century Gothic" w:hAnsi="Century Gothic" w:cs="Century Gothic"/>
                      <w:color w:val="343434"/>
                      <w:spacing w:val="4"/>
                      <w:sz w:val="20"/>
                      <w:szCs w:val="20"/>
                    </w:rPr>
                    <w:t>and</w:t>
                  </w:r>
                  <w:r>
                    <w:rPr>
                      <w:rStyle w:val="divdocumentright-boxdatetablesinglecolumn"/>
                      <w:rFonts w:ascii="Century Gothic" w:eastAsia="Century Gothic" w:hAnsi="Century Gothic" w:cs="Century Gothic"/>
                      <w:color w:val="343434"/>
                      <w:spacing w:val="4"/>
                      <w:sz w:val="20"/>
                      <w:szCs w:val="20"/>
                    </w:rPr>
                    <w:t xml:space="preserve"> i</w:t>
                  </w:r>
                  <w:r w:rsidR="005B507E" w:rsidRPr="00085656">
                    <w:rPr>
                      <w:rStyle w:val="divdocumentright-boxdatetablesinglecolumn"/>
                      <w:rFonts w:ascii="Century Gothic" w:eastAsia="Century Gothic" w:hAnsi="Century Gothic" w:cs="Century Gothic"/>
                      <w:color w:val="343434"/>
                      <w:spacing w:val="4"/>
                      <w:sz w:val="20"/>
                      <w:szCs w:val="20"/>
                    </w:rPr>
                    <w:t>ncreas</w:t>
                  </w:r>
                  <w:r w:rsidR="009934BC">
                    <w:rPr>
                      <w:rStyle w:val="divdocumentright-boxdatetablesinglecolumn"/>
                      <w:rFonts w:ascii="Century Gothic" w:eastAsia="Century Gothic" w:hAnsi="Century Gothic" w:cs="Century Gothic"/>
                      <w:color w:val="343434"/>
                      <w:spacing w:val="4"/>
                      <w:sz w:val="20"/>
                      <w:szCs w:val="20"/>
                    </w:rPr>
                    <w:t>ed the</w:t>
                  </w:r>
                  <w:r w:rsidR="005B507E" w:rsidRPr="00085656">
                    <w:rPr>
                      <w:rStyle w:val="divdocumentright-boxdatetablesinglecolumn"/>
                      <w:rFonts w:ascii="Century Gothic" w:eastAsia="Century Gothic" w:hAnsi="Century Gothic" w:cs="Century Gothic"/>
                      <w:color w:val="343434"/>
                      <w:spacing w:val="4"/>
                      <w:sz w:val="20"/>
                      <w:szCs w:val="20"/>
                    </w:rPr>
                    <w:t xml:space="preserve"> code-efficiency of </w:t>
                  </w:r>
                  <w:r>
                    <w:rPr>
                      <w:rStyle w:val="divdocumentright-boxdatetablesinglecolumn"/>
                      <w:rFonts w:ascii="Century Gothic" w:eastAsia="Century Gothic" w:hAnsi="Century Gothic" w:cs="Century Gothic"/>
                      <w:color w:val="343434"/>
                      <w:spacing w:val="4"/>
                      <w:sz w:val="20"/>
                      <w:szCs w:val="20"/>
                    </w:rPr>
                    <w:t>an e-Learning</w:t>
                  </w:r>
                  <w:r w:rsidR="005B507E" w:rsidRPr="00085656">
                    <w:rPr>
                      <w:rStyle w:val="divdocumentright-boxdatetablesinglecolumn"/>
                      <w:rFonts w:ascii="Century Gothic" w:eastAsia="Century Gothic" w:hAnsi="Century Gothic" w:cs="Century Gothic"/>
                      <w:color w:val="343434"/>
                      <w:spacing w:val="4"/>
                      <w:sz w:val="20"/>
                      <w:szCs w:val="20"/>
                    </w:rPr>
                    <w:t xml:space="preserve"> </w:t>
                  </w:r>
                  <w:r>
                    <w:rPr>
                      <w:rStyle w:val="divdocumentright-boxdatetablesinglecolumn"/>
                      <w:rFonts w:ascii="Century Gothic" w:eastAsia="Century Gothic" w:hAnsi="Century Gothic" w:cs="Century Gothic"/>
                      <w:color w:val="343434"/>
                      <w:spacing w:val="4"/>
                      <w:sz w:val="20"/>
                      <w:szCs w:val="20"/>
                    </w:rPr>
                    <w:t>software</w:t>
                  </w:r>
                  <w:r w:rsidR="005B507E" w:rsidRPr="00085656">
                    <w:rPr>
                      <w:rStyle w:val="divdocumentright-boxdatetablesinglecolumn"/>
                      <w:rFonts w:ascii="Century Gothic" w:eastAsia="Century Gothic" w:hAnsi="Century Gothic" w:cs="Century Gothic"/>
                      <w:color w:val="343434"/>
                      <w:spacing w:val="4"/>
                      <w:sz w:val="20"/>
                      <w:szCs w:val="20"/>
                    </w:rPr>
                    <w:t xml:space="preserve"> by </w:t>
                  </w:r>
                  <w:r w:rsidR="0081150F">
                    <w:rPr>
                      <w:rStyle w:val="divdocumentright-boxdatetablesinglecolumn"/>
                      <w:rFonts w:ascii="Century Gothic" w:eastAsia="Century Gothic" w:hAnsi="Century Gothic" w:cs="Century Gothic"/>
                      <w:color w:val="343434"/>
                      <w:spacing w:val="4"/>
                      <w:sz w:val="20"/>
                      <w:szCs w:val="20"/>
                    </w:rPr>
                    <w:t>80-90</w:t>
                  </w:r>
                  <w:r w:rsidR="005B507E" w:rsidRPr="00085656">
                    <w:rPr>
                      <w:rStyle w:val="divdocumentright-boxdatetablesinglecolumn"/>
                      <w:rFonts w:ascii="Century Gothic" w:eastAsia="Century Gothic" w:hAnsi="Century Gothic" w:cs="Century Gothic"/>
                      <w:color w:val="343434"/>
                      <w:spacing w:val="4"/>
                      <w:sz w:val="20"/>
                      <w:szCs w:val="20"/>
                    </w:rPr>
                    <w:t>%</w:t>
                  </w:r>
                  <w:r w:rsidR="00B25CF9">
                    <w:rPr>
                      <w:rStyle w:val="divdocumentright-boxdatetablesinglecolumn"/>
                      <w:rFonts w:ascii="Century Gothic" w:eastAsia="Century Gothic" w:hAnsi="Century Gothic" w:cs="Century Gothic"/>
                      <w:color w:val="343434"/>
                      <w:spacing w:val="4"/>
                      <w:sz w:val="20"/>
                      <w:szCs w:val="20"/>
                    </w:rPr>
                    <w:t xml:space="preserve"> from </w:t>
                  </w:r>
                  <w:r w:rsidR="004B2CCD">
                    <w:rPr>
                      <w:rStyle w:val="divdocumentright-boxdatetablesinglecolumn"/>
                      <w:rFonts w:ascii="Century Gothic" w:eastAsia="Century Gothic" w:hAnsi="Century Gothic" w:cs="Century Gothic"/>
                      <w:color w:val="343434"/>
                      <w:spacing w:val="4"/>
                      <w:sz w:val="20"/>
                      <w:szCs w:val="20"/>
                    </w:rPr>
                    <w:t>function</w:t>
                  </w:r>
                  <w:r w:rsidR="00115E3C">
                    <w:rPr>
                      <w:rStyle w:val="divdocumentright-boxdatetablesinglecolumn"/>
                      <w:rFonts w:ascii="Century Gothic" w:eastAsia="Century Gothic" w:hAnsi="Century Gothic" w:cs="Century Gothic"/>
                      <w:color w:val="343434"/>
                      <w:spacing w:val="4"/>
                      <w:sz w:val="20"/>
                      <w:szCs w:val="20"/>
                    </w:rPr>
                    <w:t>al</w:t>
                  </w:r>
                  <w:r w:rsidR="004B2CCD">
                    <w:rPr>
                      <w:rStyle w:val="divdocumentright-boxdatetablesinglecolumn"/>
                      <w:rFonts w:ascii="Century Gothic" w:eastAsia="Century Gothic" w:hAnsi="Century Gothic" w:cs="Century Gothic"/>
                      <w:color w:val="343434"/>
                      <w:spacing w:val="4"/>
                      <w:sz w:val="20"/>
                      <w:szCs w:val="20"/>
                    </w:rPr>
                    <w:t>-based</w:t>
                  </w:r>
                  <w:r w:rsidR="00B25CF9">
                    <w:rPr>
                      <w:rStyle w:val="divdocumentright-boxdatetablesinglecolumn"/>
                      <w:rFonts w:ascii="Century Gothic" w:eastAsia="Century Gothic" w:hAnsi="Century Gothic" w:cs="Century Gothic"/>
                      <w:color w:val="343434"/>
                      <w:spacing w:val="4"/>
                      <w:sz w:val="20"/>
                      <w:szCs w:val="20"/>
                    </w:rPr>
                    <w:t xml:space="preserve"> cod</w:t>
                  </w:r>
                  <w:r w:rsidR="00115E3C">
                    <w:rPr>
                      <w:rStyle w:val="divdocumentright-boxdatetablesinglecolumn"/>
                      <w:rFonts w:ascii="Century Gothic" w:eastAsia="Century Gothic" w:hAnsi="Century Gothic" w:cs="Century Gothic"/>
                      <w:color w:val="343434"/>
                      <w:spacing w:val="4"/>
                      <w:sz w:val="20"/>
                      <w:szCs w:val="20"/>
                    </w:rPr>
                    <w:t>ing approach</w:t>
                  </w:r>
                  <w:r w:rsidR="00B25CF9">
                    <w:rPr>
                      <w:rStyle w:val="divdocumentright-boxdatetablesinglecolumn"/>
                      <w:rFonts w:ascii="Century Gothic" w:eastAsia="Century Gothic" w:hAnsi="Century Gothic" w:cs="Century Gothic"/>
                      <w:color w:val="343434"/>
                      <w:spacing w:val="4"/>
                      <w:sz w:val="20"/>
                      <w:szCs w:val="20"/>
                    </w:rPr>
                    <w:t xml:space="preserve"> to a more advanced </w:t>
                  </w:r>
                  <w:r w:rsidR="000476EE">
                    <w:rPr>
                      <w:rStyle w:val="divdocumentright-boxdatetablesinglecolumn"/>
                      <w:rFonts w:ascii="Century Gothic" w:eastAsia="Century Gothic" w:hAnsi="Century Gothic" w:cs="Century Gothic"/>
                      <w:color w:val="343434"/>
                      <w:spacing w:val="4"/>
                      <w:sz w:val="20"/>
                      <w:szCs w:val="20"/>
                    </w:rPr>
                    <w:t xml:space="preserve">coding </w:t>
                  </w:r>
                  <w:r w:rsidR="00B25CF9">
                    <w:rPr>
                      <w:rStyle w:val="divdocumentright-boxdatetablesinglecolumn"/>
                      <w:rFonts w:ascii="Century Gothic" w:eastAsia="Century Gothic" w:hAnsi="Century Gothic" w:cs="Century Gothic"/>
                      <w:color w:val="343434"/>
                      <w:spacing w:val="4"/>
                      <w:sz w:val="20"/>
                      <w:szCs w:val="20"/>
                    </w:rPr>
                    <w:t>structure using Laravel framework</w:t>
                  </w:r>
                  <w:r w:rsidR="000476EE">
                    <w:rPr>
                      <w:rStyle w:val="divdocumentright-boxdatetablesinglecolumn"/>
                      <w:rFonts w:ascii="Century Gothic" w:eastAsia="Century Gothic" w:hAnsi="Century Gothic" w:cs="Century Gothic"/>
                      <w:color w:val="343434"/>
                      <w:spacing w:val="4"/>
                      <w:sz w:val="20"/>
                      <w:szCs w:val="20"/>
                    </w:rPr>
                    <w:t xml:space="preserve"> and its best practices</w:t>
                  </w:r>
                  <w:r w:rsidR="00B25CF9">
                    <w:rPr>
                      <w:rStyle w:val="divdocumentright-boxdatetablesinglecolumn"/>
                      <w:rFonts w:ascii="Century Gothic" w:eastAsia="Century Gothic" w:hAnsi="Century Gothic" w:cs="Century Gothic"/>
                      <w:color w:val="343434"/>
                      <w:spacing w:val="4"/>
                      <w:sz w:val="20"/>
                      <w:szCs w:val="20"/>
                    </w:rPr>
                    <w:t>.</w:t>
                  </w:r>
                </w:p>
                <w:p w14:paraId="4DBD9BCC" w14:textId="77777777" w:rsidR="0020031B" w:rsidRPr="00085656" w:rsidRDefault="0020031B" w:rsidP="0020031B">
                  <w:pPr>
                    <w:pStyle w:val="divdocumentright-boxsectionexperiencesinglecolumnpaddedline"/>
                    <w:spacing w:line="360" w:lineRule="atLeast"/>
                    <w:ind w:left="720" w:right="300"/>
                    <w:rPr>
                      <w:rStyle w:val="divdocumentright-boxdatetablesinglecolumn"/>
                      <w:rFonts w:ascii="Century Gothic" w:eastAsia="Century Gothic" w:hAnsi="Century Gothic" w:cs="Century Gothic"/>
                      <w:color w:val="343434"/>
                      <w:spacing w:val="4"/>
                      <w:sz w:val="20"/>
                      <w:szCs w:val="20"/>
                    </w:rPr>
                  </w:pPr>
                </w:p>
                <w:p w14:paraId="25B92699" w14:textId="5AFD6E2D" w:rsidR="005B507E" w:rsidRPr="00C92B24" w:rsidRDefault="00AE7353" w:rsidP="00C92B24">
                  <w:pPr>
                    <w:pStyle w:val="divdocumentright-boxsectionexperiencesinglecolumnpaddedline"/>
                    <w:numPr>
                      <w:ilvl w:val="0"/>
                      <w:numId w:val="4"/>
                    </w:numPr>
                    <w:spacing w:line="360" w:lineRule="atLeast"/>
                    <w:ind w:right="300"/>
                    <w:rPr>
                      <w:rStyle w:val="divdocumentright-boxdatetablesinglecolumn"/>
                      <w:rFonts w:ascii="Century Gothic" w:eastAsia="Century Gothic" w:hAnsi="Century Gothic" w:cs="Century Gothic"/>
                      <w:color w:val="343434"/>
                      <w:spacing w:val="4"/>
                      <w:sz w:val="20"/>
                      <w:szCs w:val="20"/>
                    </w:rPr>
                  </w:pPr>
                  <w:r>
                    <w:rPr>
                      <w:rStyle w:val="divdocumentright-boxdatetablesinglecolumn"/>
                      <w:rFonts w:ascii="Century Gothic" w:eastAsia="Century Gothic" w:hAnsi="Century Gothic" w:cs="Century Gothic"/>
                      <w:color w:val="343434"/>
                      <w:spacing w:val="4"/>
                      <w:sz w:val="20"/>
                      <w:szCs w:val="20"/>
                    </w:rPr>
                    <w:lastRenderedPageBreak/>
                    <w:t>Due to the use</w:t>
                  </w:r>
                  <w:r w:rsidR="00175186">
                    <w:rPr>
                      <w:rStyle w:val="divdocumentright-boxdatetablesinglecolumn"/>
                      <w:rFonts w:ascii="Century Gothic" w:eastAsia="Century Gothic" w:hAnsi="Century Gothic" w:cs="Century Gothic"/>
                      <w:color w:val="343434"/>
                      <w:spacing w:val="4"/>
                      <w:sz w:val="20"/>
                      <w:szCs w:val="20"/>
                    </w:rPr>
                    <w:t xml:space="preserve"> of some</w:t>
                  </w:r>
                  <w:r>
                    <w:rPr>
                      <w:rStyle w:val="divdocumentright-boxdatetablesinglecolumn"/>
                      <w:rFonts w:ascii="Century Gothic" w:eastAsia="Century Gothic" w:hAnsi="Century Gothic" w:cs="Century Gothic"/>
                      <w:color w:val="343434"/>
                      <w:spacing w:val="4"/>
                      <w:sz w:val="20"/>
                      <w:szCs w:val="20"/>
                    </w:rPr>
                    <w:t xml:space="preserve"> outdated </w:t>
                  </w:r>
                  <w:r w:rsidR="003114D2">
                    <w:rPr>
                      <w:rStyle w:val="divdocumentright-boxdatetablesinglecolumn"/>
                      <w:rFonts w:ascii="Century Gothic" w:eastAsia="Century Gothic" w:hAnsi="Century Gothic" w:cs="Century Gothic"/>
                      <w:color w:val="343434"/>
                      <w:spacing w:val="4"/>
                      <w:sz w:val="20"/>
                      <w:szCs w:val="20"/>
                    </w:rPr>
                    <w:t>design pattern</w:t>
                  </w:r>
                  <w:r>
                    <w:rPr>
                      <w:rStyle w:val="divdocumentright-boxdatetablesinglecolumn"/>
                      <w:rFonts w:ascii="Century Gothic" w:eastAsia="Century Gothic" w:hAnsi="Century Gothic" w:cs="Century Gothic"/>
                      <w:color w:val="343434"/>
                      <w:spacing w:val="4"/>
                      <w:sz w:val="20"/>
                      <w:szCs w:val="20"/>
                    </w:rPr>
                    <w:t>, the software security was a major con</w:t>
                  </w:r>
                  <w:r w:rsidR="00306F6A">
                    <w:rPr>
                      <w:rStyle w:val="divdocumentright-boxdatetablesinglecolumn"/>
                      <w:rFonts w:ascii="Century Gothic" w:eastAsia="Century Gothic" w:hAnsi="Century Gothic" w:cs="Century Gothic"/>
                      <w:color w:val="343434"/>
                      <w:spacing w:val="4"/>
                      <w:sz w:val="20"/>
                      <w:szCs w:val="20"/>
                    </w:rPr>
                    <w:t>straint</w:t>
                  </w:r>
                  <w:r>
                    <w:rPr>
                      <w:rStyle w:val="divdocumentright-boxdatetablesinglecolumn"/>
                      <w:rFonts w:ascii="Century Gothic" w:eastAsia="Century Gothic" w:hAnsi="Century Gothic" w:cs="Century Gothic"/>
                      <w:color w:val="343434"/>
                      <w:spacing w:val="4"/>
                      <w:sz w:val="20"/>
                      <w:szCs w:val="20"/>
                    </w:rPr>
                    <w:t xml:space="preserve">. </w:t>
                  </w:r>
                  <w:r w:rsidR="00306F6A">
                    <w:rPr>
                      <w:rStyle w:val="divdocumentright-boxdatetablesinglecolumn"/>
                      <w:rFonts w:ascii="Century Gothic" w:eastAsia="Century Gothic" w:hAnsi="Century Gothic" w:cs="Century Gothic"/>
                      <w:color w:val="343434"/>
                      <w:spacing w:val="4"/>
                      <w:sz w:val="20"/>
                      <w:szCs w:val="20"/>
                    </w:rPr>
                    <w:t>I b</w:t>
                  </w:r>
                  <w:r w:rsidR="00306F6A" w:rsidRPr="00085656">
                    <w:rPr>
                      <w:rStyle w:val="divdocumentright-boxdatetablesinglecolumn"/>
                      <w:rFonts w:ascii="Century Gothic" w:eastAsia="Century Gothic" w:hAnsi="Century Gothic" w:cs="Century Gothic"/>
                      <w:color w:val="343434"/>
                      <w:spacing w:val="4"/>
                      <w:sz w:val="20"/>
                      <w:szCs w:val="20"/>
                    </w:rPr>
                    <w:t>uilt</w:t>
                  </w:r>
                  <w:r w:rsidR="00306F6A">
                    <w:rPr>
                      <w:rStyle w:val="divdocumentright-boxdatetablesinglecolumn"/>
                      <w:rFonts w:ascii="Century Gothic" w:eastAsia="Century Gothic" w:hAnsi="Century Gothic" w:cs="Century Gothic"/>
                      <w:color w:val="343434"/>
                      <w:spacing w:val="4"/>
                      <w:sz w:val="20"/>
                      <w:szCs w:val="20"/>
                    </w:rPr>
                    <w:t xml:space="preserve"> </w:t>
                  </w:r>
                  <w:r w:rsidR="00306F6A" w:rsidRPr="00085656">
                    <w:rPr>
                      <w:rStyle w:val="divdocumentright-boxdatetablesinglecolumn"/>
                      <w:rFonts w:ascii="Century Gothic" w:eastAsia="Century Gothic" w:hAnsi="Century Gothic" w:cs="Century Gothic"/>
                      <w:color w:val="343434"/>
                      <w:spacing w:val="4"/>
                      <w:sz w:val="20"/>
                      <w:szCs w:val="20"/>
                    </w:rPr>
                    <w:t xml:space="preserve">security into </w:t>
                  </w:r>
                  <w:r w:rsidR="00306F6A">
                    <w:rPr>
                      <w:rStyle w:val="divdocumentright-boxdatetablesinglecolumn"/>
                      <w:rFonts w:ascii="Century Gothic" w:eastAsia="Century Gothic" w:hAnsi="Century Gothic" w:cs="Century Gothic"/>
                      <w:color w:val="343434"/>
                      <w:spacing w:val="4"/>
                      <w:sz w:val="20"/>
                      <w:szCs w:val="20"/>
                    </w:rPr>
                    <w:t>the</w:t>
                  </w:r>
                  <w:r w:rsidR="00306F6A" w:rsidRPr="00085656">
                    <w:rPr>
                      <w:rStyle w:val="divdocumentright-boxdatetablesinglecolumn"/>
                      <w:rFonts w:ascii="Century Gothic" w:eastAsia="Century Gothic" w:hAnsi="Century Gothic" w:cs="Century Gothic"/>
                      <w:color w:val="343434"/>
                      <w:spacing w:val="4"/>
                      <w:sz w:val="20"/>
                      <w:szCs w:val="20"/>
                    </w:rPr>
                    <w:t xml:space="preserve"> product features to achieve 100% compliance with industry best practices.</w:t>
                  </w:r>
                  <w:r w:rsidR="00C92B24">
                    <w:rPr>
                      <w:rStyle w:val="divdocumentright-boxdatetablesinglecolumn"/>
                      <w:rFonts w:ascii="Century Gothic" w:eastAsia="Century Gothic" w:hAnsi="Century Gothic" w:cs="Century Gothic"/>
                      <w:color w:val="343434"/>
                      <w:spacing w:val="4"/>
                      <w:sz w:val="20"/>
                      <w:szCs w:val="20"/>
                    </w:rPr>
                    <w:t xml:space="preserve"> </w:t>
                  </w:r>
                  <w:r w:rsidRPr="00C92B24">
                    <w:rPr>
                      <w:rStyle w:val="divdocumentright-boxdatetablesinglecolumn"/>
                      <w:rFonts w:ascii="Century Gothic" w:eastAsia="Century Gothic" w:hAnsi="Century Gothic" w:cs="Century Gothic"/>
                      <w:color w:val="343434"/>
                      <w:spacing w:val="4"/>
                      <w:sz w:val="20"/>
                      <w:szCs w:val="20"/>
                    </w:rPr>
                    <w:t>I r</w:t>
                  </w:r>
                  <w:r w:rsidR="005B507E" w:rsidRPr="00C92B24">
                    <w:rPr>
                      <w:rStyle w:val="divdocumentright-boxdatetablesinglecolumn"/>
                      <w:rFonts w:ascii="Century Gothic" w:eastAsia="Century Gothic" w:hAnsi="Century Gothic" w:cs="Century Gothic"/>
                      <w:color w:val="343434"/>
                      <w:spacing w:val="4"/>
                      <w:sz w:val="20"/>
                      <w:szCs w:val="20"/>
                    </w:rPr>
                    <w:t xml:space="preserve">educed security breaches by </w:t>
                  </w:r>
                  <w:r w:rsidR="00B65084" w:rsidRPr="00C92B24">
                    <w:rPr>
                      <w:rStyle w:val="divdocumentright-boxdatetablesinglecolumn"/>
                      <w:rFonts w:ascii="Century Gothic" w:eastAsia="Century Gothic" w:hAnsi="Century Gothic" w:cs="Century Gothic"/>
                      <w:color w:val="343434"/>
                      <w:spacing w:val="4"/>
                      <w:sz w:val="20"/>
                      <w:szCs w:val="20"/>
                    </w:rPr>
                    <w:t>100</w:t>
                  </w:r>
                  <w:r w:rsidR="005B507E" w:rsidRPr="00C92B24">
                    <w:rPr>
                      <w:rStyle w:val="divdocumentright-boxdatetablesinglecolumn"/>
                      <w:rFonts w:ascii="Century Gothic" w:eastAsia="Century Gothic" w:hAnsi="Century Gothic" w:cs="Century Gothic"/>
                      <w:color w:val="343434"/>
                      <w:spacing w:val="4"/>
                      <w:sz w:val="20"/>
                      <w:szCs w:val="20"/>
                    </w:rPr>
                    <w:t xml:space="preserve">% </w:t>
                  </w:r>
                  <w:r w:rsidR="00B65084" w:rsidRPr="00C92B24">
                    <w:rPr>
                      <w:rStyle w:val="divdocumentright-boxdatetablesinglecolumn"/>
                      <w:rFonts w:ascii="Century Gothic" w:eastAsia="Century Gothic" w:hAnsi="Century Gothic" w:cs="Century Gothic"/>
                      <w:color w:val="343434"/>
                      <w:spacing w:val="4"/>
                      <w:sz w:val="20"/>
                      <w:szCs w:val="20"/>
                    </w:rPr>
                    <w:t>to ensure that school, teachers, parents and student information are not left vulnerable.</w:t>
                  </w:r>
                </w:p>
                <w:p w14:paraId="5A984CBF" w14:textId="61602903" w:rsidR="007520D3" w:rsidRDefault="00E215D9" w:rsidP="007520D3">
                  <w:pPr>
                    <w:pStyle w:val="divdocumentright-boxsectionexperiencesinglecolumnpaddedline"/>
                    <w:numPr>
                      <w:ilvl w:val="0"/>
                      <w:numId w:val="4"/>
                    </w:numPr>
                    <w:spacing w:line="360" w:lineRule="atLeast"/>
                    <w:ind w:right="300"/>
                    <w:rPr>
                      <w:rStyle w:val="divdocumentright-boxdatetablesinglecolumn"/>
                      <w:rFonts w:ascii="Century Gothic" w:eastAsia="Century Gothic" w:hAnsi="Century Gothic" w:cs="Century Gothic"/>
                      <w:color w:val="343434"/>
                      <w:spacing w:val="4"/>
                      <w:sz w:val="20"/>
                      <w:szCs w:val="20"/>
                    </w:rPr>
                  </w:pPr>
                  <w:r>
                    <w:rPr>
                      <w:rStyle w:val="divdocumentright-boxdatetablesinglecolumn"/>
                      <w:rFonts w:ascii="Century Gothic" w:eastAsia="Century Gothic" w:hAnsi="Century Gothic" w:cs="Century Gothic"/>
                      <w:color w:val="343434"/>
                      <w:spacing w:val="4"/>
                      <w:sz w:val="20"/>
                      <w:szCs w:val="20"/>
                    </w:rPr>
                    <w:t>I helped p</w:t>
                  </w:r>
                  <w:r w:rsidR="00EC6B6D" w:rsidRPr="00085656">
                    <w:rPr>
                      <w:rStyle w:val="divdocumentright-boxdatetablesinglecolumn"/>
                      <w:rFonts w:ascii="Century Gothic" w:eastAsia="Century Gothic" w:hAnsi="Century Gothic" w:cs="Century Gothic"/>
                      <w:color w:val="343434"/>
                      <w:spacing w:val="4"/>
                      <w:sz w:val="20"/>
                      <w:szCs w:val="20"/>
                    </w:rPr>
                    <w:t>rototyped</w:t>
                  </w:r>
                  <w:r w:rsidR="00480426">
                    <w:rPr>
                      <w:rStyle w:val="divdocumentright-boxdatetablesinglecolumn"/>
                      <w:rFonts w:ascii="Century Gothic" w:eastAsia="Century Gothic" w:hAnsi="Century Gothic" w:cs="Century Gothic"/>
                      <w:color w:val="343434"/>
                      <w:spacing w:val="4"/>
                      <w:sz w:val="20"/>
                      <w:szCs w:val="20"/>
                    </w:rPr>
                    <w:t xml:space="preserve"> and deployed</w:t>
                  </w:r>
                  <w:r w:rsidR="00EC6B6D" w:rsidRPr="00085656">
                    <w:rPr>
                      <w:rStyle w:val="divdocumentright-boxdatetablesinglecolumn"/>
                      <w:rFonts w:ascii="Century Gothic" w:eastAsia="Century Gothic" w:hAnsi="Century Gothic" w:cs="Century Gothic"/>
                      <w:color w:val="343434"/>
                      <w:spacing w:val="4"/>
                      <w:sz w:val="20"/>
                      <w:szCs w:val="20"/>
                    </w:rPr>
                    <w:t xml:space="preserve"> an average of 25% new product features </w:t>
                  </w:r>
                  <w:r w:rsidR="00480426" w:rsidRPr="00085656">
                    <w:rPr>
                      <w:rStyle w:val="divdocumentright-boxdatetablesinglecolumn"/>
                      <w:rFonts w:ascii="Century Gothic" w:eastAsia="Century Gothic" w:hAnsi="Century Gothic" w:cs="Century Gothic"/>
                      <w:color w:val="343434"/>
                      <w:spacing w:val="4"/>
                      <w:sz w:val="20"/>
                      <w:szCs w:val="20"/>
                    </w:rPr>
                    <w:t xml:space="preserve">with higher performance than </w:t>
                  </w:r>
                  <w:r w:rsidR="00D275DF">
                    <w:rPr>
                      <w:rStyle w:val="divdocumentright-boxdatetablesinglecolumn"/>
                      <w:rFonts w:ascii="Century Gothic" w:eastAsia="Century Gothic" w:hAnsi="Century Gothic" w:cs="Century Gothic"/>
                      <w:color w:val="343434"/>
                      <w:spacing w:val="4"/>
                      <w:sz w:val="20"/>
                      <w:szCs w:val="20"/>
                    </w:rPr>
                    <w:t>usual</w:t>
                  </w:r>
                  <w:r w:rsidR="00480426" w:rsidRPr="00085656">
                    <w:rPr>
                      <w:rStyle w:val="divdocumentright-boxdatetablesinglecolumn"/>
                      <w:rFonts w:ascii="Century Gothic" w:eastAsia="Century Gothic" w:hAnsi="Century Gothic" w:cs="Century Gothic"/>
                      <w:color w:val="343434"/>
                      <w:spacing w:val="4"/>
                      <w:sz w:val="20"/>
                      <w:szCs w:val="20"/>
                    </w:rPr>
                    <w:t>.</w:t>
                  </w:r>
                </w:p>
                <w:p w14:paraId="22D046D2" w14:textId="1899E0E8" w:rsidR="00A45257" w:rsidRDefault="00A45257" w:rsidP="007520D3">
                  <w:pPr>
                    <w:pStyle w:val="divdocumentright-boxsectionexperiencesinglecolumnpaddedline"/>
                    <w:numPr>
                      <w:ilvl w:val="0"/>
                      <w:numId w:val="4"/>
                    </w:numPr>
                    <w:spacing w:line="360" w:lineRule="atLeast"/>
                    <w:ind w:right="300"/>
                    <w:rPr>
                      <w:rStyle w:val="divdocumentright-boxdatetablesinglecolumn"/>
                      <w:rFonts w:ascii="Century Gothic" w:eastAsia="Century Gothic" w:hAnsi="Century Gothic" w:cs="Century Gothic"/>
                      <w:color w:val="343434"/>
                      <w:spacing w:val="4"/>
                      <w:sz w:val="20"/>
                      <w:szCs w:val="20"/>
                    </w:rPr>
                  </w:pPr>
                  <w:r w:rsidRPr="00A45257">
                    <w:rPr>
                      <w:rFonts w:ascii="Century Gothic" w:eastAsia="Century Gothic" w:hAnsi="Century Gothic" w:cs="Century Gothic"/>
                      <w:color w:val="343434"/>
                      <w:spacing w:val="4"/>
                      <w:sz w:val="20"/>
                      <w:szCs w:val="20"/>
                    </w:rPr>
                    <w:t>Integrated full-stack MERN applications for dynamic and scalable business solutions.</w:t>
                  </w:r>
                </w:p>
                <w:p w14:paraId="41124D5A" w14:textId="77777777" w:rsidR="00026F98" w:rsidRPr="00FB6C56" w:rsidRDefault="00026F98" w:rsidP="00026F98">
                  <w:pPr>
                    <w:pStyle w:val="divdocumentright-boxsectionexperiencesinglecolumnpaddedline"/>
                    <w:spacing w:line="360" w:lineRule="atLeast"/>
                    <w:ind w:left="720" w:right="300"/>
                    <w:rPr>
                      <w:rStyle w:val="divdocumentright-boxdatetablesinglecolumn"/>
                      <w:rFonts w:ascii="Century Gothic" w:eastAsia="Century Gothic" w:hAnsi="Century Gothic" w:cs="Century Gothic"/>
                      <w:color w:val="343434"/>
                      <w:spacing w:val="4"/>
                      <w:sz w:val="6"/>
                      <w:szCs w:val="6"/>
                    </w:rPr>
                  </w:pPr>
                </w:p>
                <w:p w14:paraId="7785E5DD" w14:textId="5F9A1FFD" w:rsidR="00B01F15" w:rsidRPr="00AE2278" w:rsidRDefault="00B01F15" w:rsidP="00B01F15">
                  <w:pPr>
                    <w:pStyle w:val="divdocumentright-boxsectionexperiencesinglecolumnpaddedline"/>
                    <w:spacing w:line="360" w:lineRule="atLeast"/>
                    <w:ind w:left="360" w:right="300"/>
                    <w:rPr>
                      <w:rStyle w:val="divdocumentright-boxdatetablesinglecolumn"/>
                      <w:rFonts w:ascii="Century Gothic" w:eastAsia="Century Gothic" w:hAnsi="Century Gothic" w:cs="Century Gothic"/>
                      <w:i/>
                      <w:iCs/>
                      <w:color w:val="343434"/>
                      <w:spacing w:val="4"/>
                      <w:sz w:val="20"/>
                      <w:szCs w:val="20"/>
                    </w:rPr>
                  </w:pPr>
                  <w:r w:rsidRPr="00AE2278">
                    <w:rPr>
                      <w:rStyle w:val="divdocumentright-boxdatetablesinglecolumn"/>
                      <w:rFonts w:ascii="Century Gothic" w:eastAsia="Century Gothic" w:hAnsi="Century Gothic" w:cs="Century Gothic"/>
                      <w:i/>
                      <w:iCs/>
                      <w:color w:val="343434"/>
                      <w:spacing w:val="4"/>
                      <w:sz w:val="20"/>
                      <w:szCs w:val="20"/>
                    </w:rPr>
                    <w:t>UI/UX</w:t>
                  </w:r>
                  <w:r w:rsidR="0057109B" w:rsidRPr="00AE2278">
                    <w:rPr>
                      <w:rStyle w:val="divdocumentright-boxdatetablesinglecolumn"/>
                      <w:rFonts w:ascii="Century Gothic" w:eastAsia="Century Gothic" w:hAnsi="Century Gothic" w:cs="Century Gothic"/>
                      <w:i/>
                      <w:iCs/>
                      <w:color w:val="343434"/>
                      <w:spacing w:val="4"/>
                      <w:sz w:val="20"/>
                      <w:szCs w:val="20"/>
                    </w:rPr>
                    <w:t>:</w:t>
                  </w:r>
                </w:p>
                <w:p w14:paraId="3A64342D" w14:textId="4F60461A" w:rsidR="009A410E" w:rsidRPr="009A410E" w:rsidRDefault="009A410E" w:rsidP="009A410E">
                  <w:pPr>
                    <w:pStyle w:val="divdocumentright-boxsectionexperiencesinglecolumnpaddedline"/>
                    <w:numPr>
                      <w:ilvl w:val="0"/>
                      <w:numId w:val="4"/>
                    </w:numPr>
                    <w:spacing w:line="360" w:lineRule="atLeast"/>
                    <w:ind w:right="300"/>
                    <w:rPr>
                      <w:rStyle w:val="divdocumentright-boxdatetablesinglecolumn"/>
                      <w:rFonts w:ascii="Century Gothic" w:eastAsia="Century Gothic" w:hAnsi="Century Gothic" w:cs="Century Gothic"/>
                      <w:color w:val="343434"/>
                      <w:spacing w:val="4"/>
                      <w:sz w:val="20"/>
                      <w:szCs w:val="20"/>
                    </w:rPr>
                  </w:pPr>
                  <w:r w:rsidRPr="00085656">
                    <w:rPr>
                      <w:rStyle w:val="divdocumentright-boxdatetablesinglecolumn"/>
                      <w:rFonts w:ascii="Century Gothic" w:eastAsia="Century Gothic" w:hAnsi="Century Gothic" w:cs="Century Gothic"/>
                      <w:color w:val="343434"/>
                      <w:spacing w:val="4"/>
                      <w:sz w:val="20"/>
                      <w:szCs w:val="20"/>
                    </w:rPr>
                    <w:t>I</w:t>
                  </w:r>
                  <w:r w:rsidR="00DA2407">
                    <w:rPr>
                      <w:rStyle w:val="divdocumentright-boxdatetablesinglecolumn"/>
                      <w:rFonts w:ascii="Century Gothic" w:eastAsia="Century Gothic" w:hAnsi="Century Gothic" w:cs="Century Gothic"/>
                      <w:color w:val="343434"/>
                      <w:spacing w:val="4"/>
                      <w:sz w:val="20"/>
                      <w:szCs w:val="20"/>
                    </w:rPr>
                    <w:t xml:space="preserve"> i</w:t>
                  </w:r>
                  <w:r w:rsidRPr="00085656">
                    <w:rPr>
                      <w:rStyle w:val="divdocumentright-boxdatetablesinglecolumn"/>
                      <w:rFonts w:ascii="Century Gothic" w:eastAsia="Century Gothic" w:hAnsi="Century Gothic" w:cs="Century Gothic"/>
                      <w:color w:val="343434"/>
                      <w:spacing w:val="4"/>
                      <w:sz w:val="20"/>
                      <w:szCs w:val="20"/>
                    </w:rPr>
                    <w:t xml:space="preserve">ncreased </w:t>
                  </w:r>
                  <w:r>
                    <w:rPr>
                      <w:rStyle w:val="divdocumentright-boxdatetablesinglecolumn"/>
                      <w:rFonts w:ascii="Century Gothic" w:eastAsia="Century Gothic" w:hAnsi="Century Gothic" w:cs="Century Gothic"/>
                      <w:color w:val="343434"/>
                      <w:spacing w:val="4"/>
                      <w:sz w:val="20"/>
                      <w:szCs w:val="20"/>
                    </w:rPr>
                    <w:t xml:space="preserve">the frontend </w:t>
                  </w:r>
                  <w:r w:rsidRPr="00085656">
                    <w:rPr>
                      <w:rStyle w:val="divdocumentright-boxdatetablesinglecolumn"/>
                      <w:rFonts w:ascii="Century Gothic" w:eastAsia="Century Gothic" w:hAnsi="Century Gothic" w:cs="Century Gothic"/>
                      <w:color w:val="343434"/>
                      <w:spacing w:val="4"/>
                      <w:sz w:val="20"/>
                      <w:szCs w:val="20"/>
                    </w:rPr>
                    <w:t xml:space="preserve">user experience scores by </w:t>
                  </w:r>
                  <w:r>
                    <w:rPr>
                      <w:rStyle w:val="divdocumentright-boxdatetablesinglecolumn"/>
                      <w:rFonts w:ascii="Century Gothic" w:eastAsia="Century Gothic" w:hAnsi="Century Gothic" w:cs="Century Gothic"/>
                      <w:color w:val="343434"/>
                      <w:spacing w:val="4"/>
                      <w:sz w:val="20"/>
                      <w:szCs w:val="20"/>
                    </w:rPr>
                    <w:t>8</w:t>
                  </w:r>
                  <w:r w:rsidRPr="00085656">
                    <w:rPr>
                      <w:rStyle w:val="divdocumentright-boxdatetablesinglecolumn"/>
                      <w:rFonts w:ascii="Century Gothic" w:eastAsia="Century Gothic" w:hAnsi="Century Gothic" w:cs="Century Gothic"/>
                      <w:color w:val="343434"/>
                      <w:spacing w:val="4"/>
                      <w:sz w:val="20"/>
                      <w:szCs w:val="20"/>
                    </w:rPr>
                    <w:t>5% for</w:t>
                  </w:r>
                  <w:r>
                    <w:rPr>
                      <w:rStyle w:val="divdocumentright-boxdatetablesinglecolumn"/>
                      <w:rFonts w:ascii="Century Gothic" w:eastAsia="Century Gothic" w:hAnsi="Century Gothic" w:cs="Century Gothic"/>
                      <w:color w:val="343434"/>
                      <w:spacing w:val="4"/>
                      <w:sz w:val="20"/>
                      <w:szCs w:val="20"/>
                    </w:rPr>
                    <w:t xml:space="preserve"> the</w:t>
                  </w:r>
                  <w:r w:rsidR="00C445F6">
                    <w:rPr>
                      <w:rStyle w:val="divdocumentright-boxdatetablesinglecolumn"/>
                      <w:rFonts w:ascii="Century Gothic" w:eastAsia="Century Gothic" w:hAnsi="Century Gothic" w:cs="Century Gothic"/>
                      <w:color w:val="343434"/>
                      <w:spacing w:val="4"/>
                      <w:sz w:val="20"/>
                      <w:szCs w:val="20"/>
                    </w:rPr>
                    <w:t xml:space="preserve"> company’s</w:t>
                  </w:r>
                  <w:r>
                    <w:rPr>
                      <w:rStyle w:val="divdocumentright-boxdatetablesinglecolumn"/>
                      <w:rFonts w:ascii="Century Gothic" w:eastAsia="Century Gothic" w:hAnsi="Century Gothic" w:cs="Century Gothic"/>
                      <w:color w:val="343434"/>
                      <w:spacing w:val="4"/>
                      <w:sz w:val="20"/>
                      <w:szCs w:val="20"/>
                    </w:rPr>
                    <w:t xml:space="preserve"> major products</w:t>
                  </w:r>
                  <w:r w:rsidRPr="00085656">
                    <w:rPr>
                      <w:rStyle w:val="divdocumentright-boxdatetablesinglecolumn"/>
                      <w:rFonts w:ascii="Century Gothic" w:eastAsia="Century Gothic" w:hAnsi="Century Gothic" w:cs="Century Gothic"/>
                      <w:color w:val="343434"/>
                      <w:spacing w:val="4"/>
                      <w:sz w:val="20"/>
                      <w:szCs w:val="20"/>
                    </w:rPr>
                    <w:t>.</w:t>
                  </w:r>
                </w:p>
                <w:p w14:paraId="50760810" w14:textId="6AA07277" w:rsidR="00E541D2" w:rsidRPr="00480426" w:rsidRDefault="00E227C0" w:rsidP="00480426">
                  <w:pPr>
                    <w:pStyle w:val="divdocumentright-boxsectionexperiencesinglecolumnpaddedline"/>
                    <w:numPr>
                      <w:ilvl w:val="0"/>
                      <w:numId w:val="4"/>
                    </w:numPr>
                    <w:spacing w:line="360" w:lineRule="atLeast"/>
                    <w:ind w:right="300"/>
                    <w:rPr>
                      <w:rStyle w:val="divdocumentright-boxdatetablesinglecolumn"/>
                      <w:rFonts w:ascii="Century Gothic" w:eastAsia="Century Gothic" w:hAnsi="Century Gothic" w:cs="Century Gothic"/>
                      <w:color w:val="343434"/>
                      <w:spacing w:val="4"/>
                      <w:sz w:val="20"/>
                      <w:szCs w:val="20"/>
                    </w:rPr>
                  </w:pPr>
                  <w:r>
                    <w:rPr>
                      <w:rStyle w:val="divdocumentright-boxdatetablesinglecolumn"/>
                      <w:rFonts w:ascii="Century Gothic" w:eastAsia="Century Gothic" w:hAnsi="Century Gothic" w:cs="Century Gothic"/>
                      <w:color w:val="343434"/>
                      <w:spacing w:val="4"/>
                      <w:sz w:val="20"/>
                      <w:szCs w:val="20"/>
                    </w:rPr>
                    <w:t xml:space="preserve">We </w:t>
                  </w:r>
                  <w:r w:rsidR="009F2E18">
                    <w:rPr>
                      <w:rStyle w:val="divdocumentright-boxdatetablesinglecolumn"/>
                      <w:rFonts w:ascii="Century Gothic" w:eastAsia="Century Gothic" w:hAnsi="Century Gothic" w:cs="Century Gothic"/>
                      <w:color w:val="343434"/>
                      <w:spacing w:val="4"/>
                      <w:sz w:val="20"/>
                      <w:szCs w:val="20"/>
                    </w:rPr>
                    <w:t>maintain</w:t>
                  </w:r>
                  <w:r>
                    <w:rPr>
                      <w:rStyle w:val="divdocumentright-boxdatetablesinglecolumn"/>
                      <w:rFonts w:ascii="Century Gothic" w:eastAsia="Century Gothic" w:hAnsi="Century Gothic" w:cs="Century Gothic"/>
                      <w:color w:val="343434"/>
                      <w:spacing w:val="4"/>
                      <w:sz w:val="20"/>
                      <w:szCs w:val="20"/>
                    </w:rPr>
                    <w:t xml:space="preserve"> a strong tradition of</w:t>
                  </w:r>
                  <w:r w:rsidR="005A3FC0">
                    <w:rPr>
                      <w:rStyle w:val="divdocumentright-boxdatetablesinglecolumn"/>
                      <w:rFonts w:ascii="Century Gothic" w:eastAsia="Century Gothic" w:hAnsi="Century Gothic" w:cs="Century Gothic"/>
                      <w:color w:val="343434"/>
                      <w:spacing w:val="4"/>
                      <w:sz w:val="20"/>
                      <w:szCs w:val="20"/>
                    </w:rPr>
                    <w:t xml:space="preserve"> ensuring</w:t>
                  </w:r>
                  <w:r w:rsidR="007C799B">
                    <w:rPr>
                      <w:rStyle w:val="divdocumentright-boxdatetablesinglecolumn"/>
                      <w:rFonts w:ascii="Century Gothic" w:eastAsia="Century Gothic" w:hAnsi="Century Gothic" w:cs="Century Gothic"/>
                      <w:color w:val="343434"/>
                      <w:spacing w:val="4"/>
                      <w:sz w:val="20"/>
                      <w:szCs w:val="20"/>
                    </w:rPr>
                    <w:t xml:space="preserve"> that</w:t>
                  </w:r>
                  <w:r w:rsidR="005A3FC0">
                    <w:rPr>
                      <w:rStyle w:val="divdocumentright-boxdatetablesinglecolumn"/>
                      <w:rFonts w:ascii="Century Gothic" w:eastAsia="Century Gothic" w:hAnsi="Century Gothic" w:cs="Century Gothic"/>
                      <w:color w:val="343434"/>
                      <w:spacing w:val="4"/>
                      <w:sz w:val="20"/>
                      <w:szCs w:val="20"/>
                    </w:rPr>
                    <w:t xml:space="preserve"> all projects are</w:t>
                  </w:r>
                  <w:r>
                    <w:rPr>
                      <w:rStyle w:val="divdocumentright-boxdatetablesinglecolumn"/>
                      <w:rFonts w:ascii="Century Gothic" w:eastAsia="Century Gothic" w:hAnsi="Century Gothic" w:cs="Century Gothic"/>
                      <w:color w:val="343434"/>
                      <w:spacing w:val="4"/>
                      <w:sz w:val="20"/>
                      <w:szCs w:val="20"/>
                    </w:rPr>
                    <w:t xml:space="preserve"> c</w:t>
                  </w:r>
                  <w:r w:rsidR="00B01F15" w:rsidRPr="00085656">
                    <w:rPr>
                      <w:rStyle w:val="divdocumentright-boxdatetablesinglecolumn"/>
                      <w:rFonts w:ascii="Century Gothic" w:eastAsia="Century Gothic" w:hAnsi="Century Gothic" w:cs="Century Gothic"/>
                      <w:color w:val="343434"/>
                      <w:spacing w:val="4"/>
                      <w:sz w:val="20"/>
                      <w:szCs w:val="20"/>
                    </w:rPr>
                    <w:t>omplet</w:t>
                  </w:r>
                  <w:r w:rsidR="005A3FC0">
                    <w:rPr>
                      <w:rStyle w:val="divdocumentright-boxdatetablesinglecolumn"/>
                      <w:rFonts w:ascii="Century Gothic" w:eastAsia="Century Gothic" w:hAnsi="Century Gothic" w:cs="Century Gothic"/>
                      <w:color w:val="343434"/>
                      <w:spacing w:val="4"/>
                      <w:sz w:val="20"/>
                      <w:szCs w:val="20"/>
                    </w:rPr>
                    <w:t>ed</w:t>
                  </w:r>
                  <w:r w:rsidR="00B01F15" w:rsidRPr="00085656">
                    <w:rPr>
                      <w:rStyle w:val="divdocumentright-boxdatetablesinglecolumn"/>
                      <w:rFonts w:ascii="Century Gothic" w:eastAsia="Century Gothic" w:hAnsi="Century Gothic" w:cs="Century Gothic"/>
                      <w:color w:val="343434"/>
                      <w:spacing w:val="4"/>
                      <w:sz w:val="20"/>
                      <w:szCs w:val="20"/>
                    </w:rPr>
                    <w:t xml:space="preserve"> within deadlines, scoring at least 90%</w:t>
                  </w:r>
                  <w:r w:rsidR="00E42367">
                    <w:rPr>
                      <w:rStyle w:val="divdocumentright-boxdatetablesinglecolumn"/>
                      <w:rFonts w:ascii="Century Gothic" w:eastAsia="Century Gothic" w:hAnsi="Century Gothic" w:cs="Century Gothic"/>
                      <w:color w:val="343434"/>
                      <w:spacing w:val="4"/>
                      <w:sz w:val="20"/>
                      <w:szCs w:val="20"/>
                    </w:rPr>
                    <w:t xml:space="preserve"> </w:t>
                  </w:r>
                  <w:r w:rsidR="00B01F15" w:rsidRPr="00085656">
                    <w:rPr>
                      <w:rStyle w:val="divdocumentright-boxdatetablesinglecolumn"/>
                      <w:rFonts w:ascii="Century Gothic" w:eastAsia="Century Gothic" w:hAnsi="Century Gothic" w:cs="Century Gothic"/>
                      <w:color w:val="343434"/>
                      <w:spacing w:val="4"/>
                      <w:sz w:val="20"/>
                      <w:szCs w:val="20"/>
                    </w:rPr>
                    <w:t>satisfaction scores</w:t>
                  </w:r>
                  <w:r w:rsidR="00E42367">
                    <w:rPr>
                      <w:rStyle w:val="divdocumentright-boxdatetablesinglecolumn"/>
                      <w:rFonts w:ascii="Century Gothic" w:eastAsia="Century Gothic" w:hAnsi="Century Gothic" w:cs="Century Gothic"/>
                      <w:color w:val="343434"/>
                      <w:spacing w:val="4"/>
                      <w:sz w:val="20"/>
                      <w:szCs w:val="20"/>
                    </w:rPr>
                    <w:t xml:space="preserve"> by clients</w:t>
                  </w:r>
                  <w:r w:rsidR="00B01F15" w:rsidRPr="00085656">
                    <w:rPr>
                      <w:rStyle w:val="divdocumentright-boxdatetablesinglecolumn"/>
                      <w:rFonts w:ascii="Century Gothic" w:eastAsia="Century Gothic" w:hAnsi="Century Gothic" w:cs="Century Gothic"/>
                      <w:color w:val="343434"/>
                      <w:spacing w:val="4"/>
                      <w:sz w:val="20"/>
                      <w:szCs w:val="20"/>
                    </w:rPr>
                    <w:t>.</w:t>
                  </w:r>
                </w:p>
              </w:tc>
            </w:tr>
          </w:tbl>
          <w:p w14:paraId="2C21FDF9" w14:textId="73924558" w:rsidR="00A32B69" w:rsidRDefault="00A32B69">
            <w:pPr>
              <w:pStyle w:val="left-boxheadinggapdiv"/>
              <w:rPr>
                <w:rStyle w:val="divdocumentright-box"/>
                <w:rFonts w:ascii="Century Gothic" w:eastAsia="Century Gothic" w:hAnsi="Century Gothic" w:cs="Century Gothic"/>
              </w:rPr>
            </w:pPr>
          </w:p>
          <w:p w14:paraId="4D7B454B" w14:textId="77777777" w:rsidR="0075680F" w:rsidRDefault="0075680F">
            <w:pPr>
              <w:pStyle w:val="left-boxheadinggapdiv"/>
              <w:rPr>
                <w:rStyle w:val="divdocumentright-box"/>
                <w:rFonts w:ascii="Century Gothic" w:eastAsia="Century Gothic" w:hAnsi="Century Gothic" w:cs="Century Gothic"/>
              </w:rPr>
            </w:pPr>
          </w:p>
          <w:tbl>
            <w:tblPr>
              <w:tblStyle w:val="divdocumentsectionexperienceparagraph"/>
              <w:tblW w:w="0" w:type="auto"/>
              <w:tblCellSpacing w:w="0" w:type="dxa"/>
              <w:tblLayout w:type="fixed"/>
              <w:tblCellMar>
                <w:left w:w="0" w:type="dxa"/>
                <w:right w:w="0" w:type="dxa"/>
              </w:tblCellMar>
              <w:tblLook w:val="05E0" w:firstRow="1" w:lastRow="1" w:firstColumn="1" w:lastColumn="1" w:noHBand="0" w:noVBand="1"/>
            </w:tblPr>
            <w:tblGrid>
              <w:gridCol w:w="300"/>
              <w:gridCol w:w="1300"/>
              <w:gridCol w:w="520"/>
              <w:gridCol w:w="6440"/>
            </w:tblGrid>
            <w:tr w:rsidR="00A32B69" w14:paraId="0CF40416" w14:textId="77777777">
              <w:trPr>
                <w:tblCellSpacing w:w="0" w:type="dxa"/>
              </w:trPr>
              <w:tc>
                <w:tcPr>
                  <w:tcW w:w="300" w:type="dxa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hideMark/>
                </w:tcPr>
                <w:p w14:paraId="2F18FA1F" w14:textId="77777777" w:rsidR="00A32B69" w:rsidRDefault="00D20D54">
                  <w:pPr>
                    <w:pStyle w:val="divdocumentemptycellParagraph"/>
                    <w:spacing w:line="360" w:lineRule="atLeast"/>
                    <w:rPr>
                      <w:rStyle w:val="divdocumentemptycell"/>
                      <w:rFonts w:ascii="Century Gothic" w:eastAsia="Century Gothic" w:hAnsi="Century Gothic" w:cs="Century Gothic"/>
                      <w:color w:val="343434"/>
                      <w:spacing w:val="4"/>
                      <w:sz w:val="22"/>
                      <w:szCs w:val="22"/>
                    </w:rPr>
                  </w:pPr>
                  <w:r>
                    <w:rPr>
                      <w:rStyle w:val="divdocumentemptycell"/>
                      <w:rFonts w:ascii="Century Gothic" w:eastAsia="Century Gothic" w:hAnsi="Century Gothic" w:cs="Century Gothic"/>
                      <w:color w:val="343434"/>
                      <w:spacing w:val="4"/>
                      <w:sz w:val="22"/>
                      <w:szCs w:val="22"/>
                    </w:rPr>
                    <w:t> </w:t>
                  </w:r>
                </w:p>
              </w:tc>
              <w:tc>
                <w:tcPr>
                  <w:tcW w:w="1300" w:type="dxa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hideMark/>
                </w:tcPr>
                <w:p w14:paraId="6C4047BB" w14:textId="27368808" w:rsidR="00A32B69" w:rsidRPr="00EF4894" w:rsidRDefault="00CA516B">
                  <w:pPr>
                    <w:pStyle w:val="divdocumentemptycellParagraph"/>
                    <w:spacing w:line="360" w:lineRule="atLeast"/>
                    <w:rPr>
                      <w:rStyle w:val="divdocumentemptycell"/>
                      <w:rFonts w:ascii="Century Gothic" w:eastAsia="Century Gothic" w:hAnsi="Century Gothic" w:cs="Century Gothic"/>
                      <w:color w:val="343434"/>
                      <w:spacing w:val="4"/>
                      <w:sz w:val="22"/>
                      <w:szCs w:val="22"/>
                    </w:rPr>
                  </w:pPr>
                  <w:r>
                    <w:rPr>
                      <w:rStyle w:val="divdocumentjobdates"/>
                      <w:rFonts w:ascii="Century Gothic" w:eastAsia="Century Gothic" w:hAnsi="Century Gothic" w:cs="Century Gothic"/>
                      <w:color w:val="343434"/>
                      <w:spacing w:val="4"/>
                    </w:rPr>
                    <w:t>Consulting</w:t>
                  </w:r>
                  <w:r w:rsidR="00E82C82">
                    <w:rPr>
                      <w:rStyle w:val="divdocumentjobdates"/>
                      <w:rFonts w:ascii="Century Gothic" w:eastAsia="Century Gothic" w:hAnsi="Century Gothic" w:cs="Century Gothic"/>
                      <w:color w:val="343434"/>
                      <w:spacing w:val="4"/>
                    </w:rPr>
                    <w:t>:</w:t>
                  </w:r>
                </w:p>
              </w:tc>
              <w:tc>
                <w:tcPr>
                  <w:tcW w:w="520" w:type="dxa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hideMark/>
                </w:tcPr>
                <w:p w14:paraId="790CD448" w14:textId="77777777" w:rsidR="00A32B69" w:rsidRDefault="00D20D54">
                  <w:pPr>
                    <w:pStyle w:val="divdocumentemptycellParagraph"/>
                    <w:spacing w:line="360" w:lineRule="atLeast"/>
                    <w:rPr>
                      <w:rStyle w:val="divdocumentright-boxpaddedlinedate-content"/>
                      <w:rFonts w:ascii="Century Gothic" w:eastAsia="Century Gothic" w:hAnsi="Century Gothic" w:cs="Century Gothic"/>
                      <w:color w:val="343434"/>
                      <w:spacing w:val="4"/>
                      <w:sz w:val="22"/>
                      <w:szCs w:val="22"/>
                    </w:rPr>
                  </w:pPr>
                  <w:r>
                    <w:rPr>
                      <w:rStyle w:val="divdocumentright-boxdatetablepindcell"/>
                      <w:rFonts w:ascii="Century Gothic" w:eastAsia="Century Gothic" w:hAnsi="Century Gothic" w:cs="Century Gothic"/>
                      <w:color w:val="343434"/>
                      <w:spacing w:val="4"/>
                      <w:sz w:val="22"/>
                      <w:szCs w:val="22"/>
                    </w:rPr>
                    <w:t> </w:t>
                  </w:r>
                </w:p>
              </w:tc>
              <w:tc>
                <w:tcPr>
                  <w:tcW w:w="6440" w:type="dxa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hideMark/>
                </w:tcPr>
                <w:p w14:paraId="7C38B807" w14:textId="5F01E7D8" w:rsidR="00A32B69" w:rsidRPr="001A300E" w:rsidRDefault="0083291C">
                  <w:pPr>
                    <w:pStyle w:val="divdocumentright-boxsectionexperiencesinglecolumnpaddedline"/>
                    <w:spacing w:line="360" w:lineRule="atLeast"/>
                    <w:ind w:right="300"/>
                    <w:rPr>
                      <w:rStyle w:val="divdocumentright-boxdatetablesinglecolumn"/>
                      <w:rFonts w:ascii="Century Gothic" w:eastAsia="Century Gothic" w:hAnsi="Century Gothic" w:cs="Century Gothic"/>
                      <w:color w:val="343434"/>
                      <w:spacing w:val="4"/>
                    </w:rPr>
                  </w:pPr>
                  <w:r>
                    <w:rPr>
                      <w:rStyle w:val="divdocumentjobtitle"/>
                      <w:rFonts w:ascii="Century Gothic" w:eastAsia="Century Gothic" w:hAnsi="Century Gothic" w:cs="Century Gothic"/>
                      <w:b/>
                      <w:bCs/>
                      <w:color w:val="343434"/>
                      <w:spacing w:val="4"/>
                      <w:sz w:val="24"/>
                      <w:szCs w:val="24"/>
                    </w:rPr>
                    <w:t xml:space="preserve">Lanre Shittu Motors </w:t>
                  </w:r>
                  <w:r w:rsidRPr="0083291C">
                    <w:rPr>
                      <w:rStyle w:val="span"/>
                      <w:rFonts w:eastAsia="Century Gothic"/>
                      <w:i/>
                      <w:iCs/>
                      <w:sz w:val="20"/>
                      <w:szCs w:val="20"/>
                    </w:rPr>
                    <w:t>(https://lanreshittu.com)</w:t>
                  </w:r>
                </w:p>
                <w:p w14:paraId="703E57DF" w14:textId="33C035C2" w:rsidR="00C85B9F" w:rsidRPr="00C85B9F" w:rsidRDefault="00E50791" w:rsidP="005D3098">
                  <w:pPr>
                    <w:pStyle w:val="divdocumentright-boxsectionexperiencesinglecolumnpaddedline"/>
                    <w:spacing w:before="80" w:line="360" w:lineRule="atLeast"/>
                    <w:ind w:right="300"/>
                    <w:rPr>
                      <w:rStyle w:val="divdocumentright-boxdatetablesinglecolumn"/>
                      <w:rFonts w:ascii="Century Gothic" w:eastAsia="Century Gothic" w:hAnsi="Century Gothic" w:cs="Century Gothic"/>
                      <w:color w:val="343434"/>
                      <w:spacing w:val="4"/>
                      <w:sz w:val="20"/>
                      <w:szCs w:val="20"/>
                    </w:rPr>
                  </w:pPr>
                  <w:r>
                    <w:rPr>
                      <w:rStyle w:val="span"/>
                      <w:rFonts w:ascii="Century Gothic" w:eastAsia="Century Gothic" w:hAnsi="Century Gothic" w:cs="Century Gothic"/>
                      <w:b/>
                      <w:bCs/>
                      <w:color w:val="343434"/>
                      <w:spacing w:val="4"/>
                      <w:sz w:val="20"/>
                      <w:szCs w:val="20"/>
                    </w:rPr>
                    <w:t>Responsibilities</w:t>
                  </w:r>
                  <w:r w:rsidR="0083291C" w:rsidRPr="0083291C">
                    <w:rPr>
                      <w:rStyle w:val="span"/>
                      <w:rFonts w:ascii="Century Gothic" w:eastAsia="Century Gothic" w:hAnsi="Century Gothic" w:cs="Century Gothic"/>
                      <w:b/>
                      <w:bCs/>
                      <w:color w:val="343434"/>
                      <w:spacing w:val="4"/>
                      <w:sz w:val="20"/>
                      <w:szCs w:val="20"/>
                    </w:rPr>
                    <w:t>:</w:t>
                  </w:r>
                  <w:r w:rsidR="0083291C">
                    <w:rPr>
                      <w:rStyle w:val="span"/>
                      <w:rFonts w:ascii="Century Gothic" w:eastAsia="Century Gothic" w:hAnsi="Century Gothic" w:cs="Century Gothic"/>
                      <w:b/>
                      <w:bCs/>
                      <w:color w:val="343434"/>
                      <w:spacing w:val="4"/>
                      <w:sz w:val="20"/>
                      <w:szCs w:val="20"/>
                    </w:rPr>
                    <w:t xml:space="preserve"> </w:t>
                  </w:r>
                  <w:r w:rsidR="002D1AF3">
                    <w:rPr>
                      <w:rStyle w:val="span"/>
                      <w:rFonts w:ascii="Century Gothic" w:eastAsia="Century Gothic" w:hAnsi="Century Gothic" w:cs="Century Gothic"/>
                      <w:color w:val="343434"/>
                      <w:spacing w:val="4"/>
                      <w:sz w:val="20"/>
                      <w:szCs w:val="20"/>
                    </w:rPr>
                    <w:t>I served as</w:t>
                  </w:r>
                  <w:r w:rsidR="0083291C">
                    <w:rPr>
                      <w:rStyle w:val="span"/>
                      <w:rFonts w:ascii="Century Gothic" w:eastAsia="Century Gothic" w:hAnsi="Century Gothic" w:cs="Century Gothic"/>
                      <w:color w:val="343434"/>
                      <w:spacing w:val="4"/>
                      <w:sz w:val="20"/>
                      <w:szCs w:val="20"/>
                    </w:rPr>
                    <w:t xml:space="preserve"> the head of IT </w:t>
                  </w:r>
                  <w:r w:rsidR="00520CD1">
                    <w:rPr>
                      <w:rStyle w:val="span"/>
                      <w:rFonts w:ascii="Century Gothic" w:eastAsia="Century Gothic" w:hAnsi="Century Gothic" w:cs="Century Gothic"/>
                      <w:color w:val="343434"/>
                      <w:spacing w:val="4"/>
                      <w:sz w:val="20"/>
                      <w:szCs w:val="20"/>
                    </w:rPr>
                    <w:t>in the company’s</w:t>
                  </w:r>
                  <w:r w:rsidR="0083291C">
                    <w:rPr>
                      <w:rStyle w:val="span"/>
                      <w:rFonts w:ascii="Century Gothic" w:eastAsia="Century Gothic" w:hAnsi="Century Gothic" w:cs="Century Gothic"/>
                      <w:color w:val="343434"/>
                      <w:spacing w:val="4"/>
                      <w:sz w:val="20"/>
                      <w:szCs w:val="20"/>
                    </w:rPr>
                    <w:t xml:space="preserve"> </w:t>
                  </w:r>
                  <w:r w:rsidR="00EF4894">
                    <w:rPr>
                      <w:rStyle w:val="span"/>
                      <w:rFonts w:ascii="Century Gothic" w:eastAsia="Century Gothic" w:hAnsi="Century Gothic" w:cs="Century Gothic"/>
                      <w:color w:val="343434"/>
                      <w:spacing w:val="4"/>
                      <w:sz w:val="20"/>
                      <w:szCs w:val="20"/>
                    </w:rPr>
                    <w:t>technical</w:t>
                  </w:r>
                  <w:r w:rsidR="0083291C">
                    <w:rPr>
                      <w:rStyle w:val="span"/>
                      <w:rFonts w:ascii="Century Gothic" w:eastAsia="Century Gothic" w:hAnsi="Century Gothic" w:cs="Century Gothic"/>
                      <w:color w:val="343434"/>
                      <w:spacing w:val="4"/>
                      <w:sz w:val="20"/>
                      <w:szCs w:val="20"/>
                    </w:rPr>
                    <w:t xml:space="preserve"> </w:t>
                  </w:r>
                  <w:r w:rsidR="0083291C" w:rsidRPr="00017285">
                    <w:rPr>
                      <w:rStyle w:val="span"/>
                      <w:rFonts w:ascii="Century Gothic" w:eastAsia="Century Gothic" w:hAnsi="Century Gothic" w:cs="Century Gothic"/>
                      <w:color w:val="343434"/>
                      <w:spacing w:val="4"/>
                      <w:sz w:val="20"/>
                      <w:szCs w:val="20"/>
                    </w:rPr>
                    <w:t>departm</w:t>
                  </w:r>
                  <w:r w:rsidR="00017285">
                    <w:rPr>
                      <w:rStyle w:val="span"/>
                      <w:rFonts w:ascii="Century Gothic" w:eastAsia="Century Gothic" w:hAnsi="Century Gothic" w:cs="Century Gothic"/>
                      <w:color w:val="343434"/>
                      <w:spacing w:val="4"/>
                      <w:sz w:val="20"/>
                      <w:szCs w:val="20"/>
                    </w:rPr>
                    <w:t>ent,</w:t>
                  </w:r>
                  <w:r w:rsidR="00017285" w:rsidRPr="00017285">
                    <w:rPr>
                      <w:rStyle w:val="divdocumentright-boxdatetablesinglecolumn"/>
                      <w:rFonts w:ascii="Century Gothic" w:eastAsia="Century Gothic" w:hAnsi="Century Gothic" w:cs="Century Gothic"/>
                      <w:color w:val="343434"/>
                      <w:spacing w:val="4"/>
                      <w:sz w:val="20"/>
                      <w:szCs w:val="20"/>
                    </w:rPr>
                    <w:t xml:space="preserve"> brea</w:t>
                  </w:r>
                  <w:r w:rsidR="00C953F9">
                    <w:rPr>
                      <w:rStyle w:val="divdocumentright-boxdatetablesinglecolumn"/>
                      <w:rFonts w:ascii="Century Gothic" w:eastAsia="Century Gothic" w:hAnsi="Century Gothic" w:cs="Century Gothic"/>
                      <w:color w:val="343434"/>
                      <w:spacing w:val="4"/>
                      <w:sz w:val="20"/>
                      <w:szCs w:val="20"/>
                    </w:rPr>
                    <w:t>k</w:t>
                  </w:r>
                  <w:r w:rsidR="00017285">
                    <w:rPr>
                      <w:rStyle w:val="divdocumentright-boxdatetablesinglecolumn"/>
                      <w:rFonts w:ascii="Century Gothic" w:eastAsia="Century Gothic" w:hAnsi="Century Gothic" w:cs="Century Gothic"/>
                      <w:color w:val="343434"/>
                      <w:spacing w:val="4"/>
                      <w:sz w:val="20"/>
                      <w:szCs w:val="20"/>
                    </w:rPr>
                    <w:t>ing</w:t>
                  </w:r>
                  <w:r w:rsidR="00D20D54" w:rsidRPr="001A300E">
                    <w:rPr>
                      <w:rStyle w:val="divdocumentright-boxdatetablesinglecolumn"/>
                      <w:rFonts w:ascii="Century Gothic" w:eastAsia="Century Gothic" w:hAnsi="Century Gothic" w:cs="Century Gothic"/>
                      <w:color w:val="343434"/>
                      <w:spacing w:val="4"/>
                      <w:sz w:val="20"/>
                      <w:szCs w:val="20"/>
                    </w:rPr>
                    <w:t xml:space="preserve"> down and evaluated </w:t>
                  </w:r>
                  <w:r w:rsidR="00B06AE8">
                    <w:rPr>
                      <w:rStyle w:val="divdocumentright-boxdatetablesinglecolumn"/>
                      <w:rFonts w:ascii="Century Gothic" w:eastAsia="Century Gothic" w:hAnsi="Century Gothic" w:cs="Century Gothic"/>
                      <w:color w:val="343434"/>
                      <w:spacing w:val="4"/>
                      <w:sz w:val="20"/>
                      <w:szCs w:val="20"/>
                    </w:rPr>
                    <w:t xml:space="preserve">several </w:t>
                  </w:r>
                  <w:r w:rsidR="00D20D54" w:rsidRPr="001A300E">
                    <w:rPr>
                      <w:rStyle w:val="divdocumentright-boxdatetablesinglecolumn"/>
                      <w:rFonts w:ascii="Century Gothic" w:eastAsia="Century Gothic" w:hAnsi="Century Gothic" w:cs="Century Gothic"/>
                      <w:color w:val="343434"/>
                      <w:spacing w:val="4"/>
                      <w:sz w:val="20"/>
                      <w:szCs w:val="20"/>
                    </w:rPr>
                    <w:t>user problems</w:t>
                  </w:r>
                  <w:r w:rsidR="00D55120">
                    <w:rPr>
                      <w:rStyle w:val="divdocumentright-boxdatetablesinglecolumn"/>
                      <w:rFonts w:ascii="Century Gothic" w:eastAsia="Century Gothic" w:hAnsi="Century Gothic" w:cs="Century Gothic"/>
                      <w:color w:val="343434"/>
                      <w:spacing w:val="4"/>
                      <w:sz w:val="20"/>
                      <w:szCs w:val="20"/>
                    </w:rPr>
                    <w:t xml:space="preserve"> using</w:t>
                  </w:r>
                  <w:r w:rsidR="00D20D54" w:rsidRPr="001A300E">
                    <w:rPr>
                      <w:rStyle w:val="divdocumentright-boxdatetablesinglecolumn"/>
                      <w:rFonts w:ascii="Century Gothic" w:eastAsia="Century Gothic" w:hAnsi="Century Gothic" w:cs="Century Gothic"/>
                      <w:color w:val="343434"/>
                      <w:spacing w:val="4"/>
                      <w:sz w:val="20"/>
                      <w:szCs w:val="20"/>
                    </w:rPr>
                    <w:t xml:space="preserve"> personal expertise and probing questions.</w:t>
                  </w:r>
                  <w:r w:rsidR="005D3098">
                    <w:rPr>
                      <w:rStyle w:val="divdocumentright-boxdatetablesinglecolumn"/>
                      <w:rFonts w:ascii="Century Gothic" w:eastAsia="Century Gothic" w:hAnsi="Century Gothic" w:cs="Century Gothic"/>
                      <w:color w:val="343434"/>
                      <w:spacing w:val="4"/>
                      <w:sz w:val="20"/>
                      <w:szCs w:val="20"/>
                    </w:rPr>
                    <w:t xml:space="preserve"> </w:t>
                  </w:r>
                </w:p>
                <w:p w14:paraId="221EE34B" w14:textId="77777777" w:rsidR="00AE2278" w:rsidRPr="00AE2278" w:rsidRDefault="00AE2278" w:rsidP="00AE2278">
                  <w:pPr>
                    <w:pStyle w:val="divdocumentright-boxsectionexperiencesinglecolumnpaddedline"/>
                    <w:spacing w:before="80" w:line="360" w:lineRule="atLeast"/>
                    <w:ind w:right="300"/>
                    <w:rPr>
                      <w:rStyle w:val="span"/>
                      <w:rFonts w:eastAsia="Century Gothic"/>
                      <w:b/>
                      <w:bCs/>
                    </w:rPr>
                  </w:pPr>
                  <w:r w:rsidRPr="00AE2278">
                    <w:rPr>
                      <w:rStyle w:val="span"/>
                      <w:rFonts w:eastAsia="Century Gothic"/>
                      <w:b/>
                      <w:bCs/>
                      <w:sz w:val="22"/>
                      <w:szCs w:val="22"/>
                    </w:rPr>
                    <w:t>Key Achievements:</w:t>
                  </w:r>
                  <w:r w:rsidRPr="00AE2278">
                    <w:rPr>
                      <w:rStyle w:val="span"/>
                      <w:rFonts w:eastAsia="Century Gothic"/>
                      <w:b/>
                      <w:bCs/>
                    </w:rPr>
                    <w:t xml:space="preserve"> </w:t>
                  </w:r>
                </w:p>
                <w:p w14:paraId="5A4F188E" w14:textId="77777777" w:rsidR="00590DC8" w:rsidRDefault="00590DC8" w:rsidP="00590DC8">
                  <w:pPr>
                    <w:pStyle w:val="divdocumentright-boxsectionexperiencesinglecolumnpaddedline"/>
                    <w:numPr>
                      <w:ilvl w:val="0"/>
                      <w:numId w:val="6"/>
                    </w:numPr>
                    <w:spacing w:before="80" w:line="360" w:lineRule="atLeast"/>
                    <w:ind w:right="300"/>
                    <w:rPr>
                      <w:rStyle w:val="divdocumentright-boxdatetablesinglecolumn"/>
                      <w:rFonts w:ascii="Century Gothic" w:eastAsia="Century Gothic" w:hAnsi="Century Gothic" w:cs="Century Gothic"/>
                      <w:color w:val="343434"/>
                      <w:spacing w:val="4"/>
                      <w:sz w:val="20"/>
                      <w:szCs w:val="20"/>
                    </w:rPr>
                  </w:pPr>
                  <w:r>
                    <w:rPr>
                      <w:rStyle w:val="divdocumentright-boxdatetablesinglecolumn"/>
                      <w:rFonts w:ascii="Century Gothic" w:eastAsia="Century Gothic" w:hAnsi="Century Gothic" w:cs="Century Gothic"/>
                      <w:color w:val="343434"/>
                      <w:spacing w:val="4"/>
                      <w:sz w:val="20"/>
                      <w:szCs w:val="20"/>
                    </w:rPr>
                    <w:t>I u</w:t>
                  </w:r>
                  <w:r w:rsidRPr="001A300E">
                    <w:rPr>
                      <w:rStyle w:val="divdocumentright-boxdatetablesinglecolumn"/>
                      <w:rFonts w:ascii="Century Gothic" w:eastAsia="Century Gothic" w:hAnsi="Century Gothic" w:cs="Century Gothic"/>
                      <w:color w:val="343434"/>
                      <w:spacing w:val="4"/>
                      <w:sz w:val="20"/>
                      <w:szCs w:val="20"/>
                    </w:rPr>
                    <w:t xml:space="preserve">sed </w:t>
                  </w:r>
                  <w:r w:rsidRPr="0057483A">
                    <w:rPr>
                      <w:rStyle w:val="divdocumentright-boxdatetablesinglecolumn"/>
                      <w:rFonts w:ascii="Century Gothic" w:eastAsia="Century Gothic" w:hAnsi="Century Gothic" w:cs="Century Gothic"/>
                      <w:color w:val="343434"/>
                      <w:spacing w:val="4"/>
                      <w:sz w:val="20"/>
                      <w:szCs w:val="20"/>
                    </w:rPr>
                    <w:t>my programming</w:t>
                  </w:r>
                  <w:r w:rsidR="003B3DAE">
                    <w:rPr>
                      <w:rStyle w:val="divdocumentright-boxdatetablesinglecolumn"/>
                      <w:rFonts w:ascii="Century Gothic" w:eastAsia="Century Gothic" w:hAnsi="Century Gothic" w:cs="Century Gothic"/>
                      <w:color w:val="343434"/>
                      <w:spacing w:val="4"/>
                      <w:sz w:val="20"/>
                      <w:szCs w:val="20"/>
                    </w:rPr>
                    <w:t xml:space="preserve"> </w:t>
                  </w:r>
                  <w:r w:rsidR="00F47C22">
                    <w:rPr>
                      <w:rStyle w:val="divdocumentright-boxdatetablesinglecolumn"/>
                      <w:rFonts w:ascii="Century Gothic" w:eastAsia="Century Gothic" w:hAnsi="Century Gothic" w:cs="Century Gothic"/>
                      <w:color w:val="343434"/>
                      <w:spacing w:val="4"/>
                      <w:sz w:val="20"/>
                      <w:szCs w:val="20"/>
                    </w:rPr>
                    <w:t xml:space="preserve">background </w:t>
                  </w:r>
                  <w:r w:rsidRPr="001A300E">
                    <w:rPr>
                      <w:rStyle w:val="divdocumentright-boxdatetablesinglecolumn"/>
                      <w:rFonts w:ascii="Century Gothic" w:eastAsia="Century Gothic" w:hAnsi="Century Gothic" w:cs="Century Gothic"/>
                      <w:color w:val="343434"/>
                      <w:spacing w:val="4"/>
                      <w:sz w:val="20"/>
                      <w:szCs w:val="20"/>
                    </w:rPr>
                    <w:t xml:space="preserve">skills to </w:t>
                  </w:r>
                  <w:r w:rsidR="008B5668">
                    <w:rPr>
                      <w:rStyle w:val="divdocumentright-boxdatetablesinglecolumn"/>
                      <w:rFonts w:ascii="Century Gothic" w:eastAsia="Century Gothic" w:hAnsi="Century Gothic" w:cs="Century Gothic"/>
                      <w:color w:val="343434"/>
                      <w:spacing w:val="4"/>
                      <w:sz w:val="20"/>
                      <w:szCs w:val="20"/>
                    </w:rPr>
                    <w:t>correct</w:t>
                  </w:r>
                  <w:r w:rsidRPr="001A300E">
                    <w:rPr>
                      <w:rStyle w:val="divdocumentright-boxdatetablesinglecolumn"/>
                      <w:rFonts w:ascii="Century Gothic" w:eastAsia="Century Gothic" w:hAnsi="Century Gothic" w:cs="Century Gothic"/>
                      <w:color w:val="343434"/>
                      <w:spacing w:val="4"/>
                      <w:sz w:val="20"/>
                      <w:szCs w:val="20"/>
                    </w:rPr>
                    <w:t xml:space="preserve"> </w:t>
                  </w:r>
                  <w:r w:rsidR="00CC3A50">
                    <w:rPr>
                      <w:rStyle w:val="divdocumentright-boxdatetablesinglecolumn"/>
                      <w:rFonts w:ascii="Century Gothic" w:eastAsia="Century Gothic" w:hAnsi="Century Gothic" w:cs="Century Gothic"/>
                      <w:color w:val="343434"/>
                      <w:spacing w:val="4"/>
                      <w:sz w:val="20"/>
                      <w:szCs w:val="20"/>
                    </w:rPr>
                    <w:t>some</w:t>
                  </w:r>
                  <w:r w:rsidRPr="001A300E">
                    <w:rPr>
                      <w:rStyle w:val="divdocumentright-boxdatetablesinglecolumn"/>
                      <w:rFonts w:ascii="Century Gothic" w:eastAsia="Century Gothic" w:hAnsi="Century Gothic" w:cs="Century Gothic"/>
                      <w:color w:val="343434"/>
                      <w:spacing w:val="4"/>
                      <w:sz w:val="20"/>
                      <w:szCs w:val="20"/>
                    </w:rPr>
                    <w:t xml:space="preserve"> internal technical </w:t>
                  </w:r>
                  <w:r w:rsidR="00ED49C0">
                    <w:rPr>
                      <w:rStyle w:val="divdocumentright-boxdatetablesinglecolumn"/>
                      <w:rFonts w:ascii="Century Gothic" w:eastAsia="Century Gothic" w:hAnsi="Century Gothic" w:cs="Century Gothic"/>
                      <w:color w:val="343434"/>
                      <w:spacing w:val="4"/>
                      <w:sz w:val="20"/>
                      <w:szCs w:val="20"/>
                    </w:rPr>
                    <w:t>flaws</w:t>
                  </w:r>
                  <w:r>
                    <w:rPr>
                      <w:rStyle w:val="divdocumentright-boxdatetablesinglecolumn"/>
                      <w:rFonts w:ascii="Century Gothic" w:eastAsia="Century Gothic" w:hAnsi="Century Gothic" w:cs="Century Gothic"/>
                      <w:color w:val="343434"/>
                      <w:spacing w:val="4"/>
                      <w:sz w:val="20"/>
                      <w:szCs w:val="20"/>
                    </w:rPr>
                    <w:t xml:space="preserve"> by c</w:t>
                  </w:r>
                  <w:r w:rsidRPr="001A300E">
                    <w:rPr>
                      <w:rStyle w:val="divdocumentright-boxdatetablesinglecolumn"/>
                      <w:rFonts w:ascii="Century Gothic" w:eastAsia="Century Gothic" w:hAnsi="Century Gothic" w:cs="Century Gothic"/>
                      <w:color w:val="343434"/>
                      <w:spacing w:val="4"/>
                      <w:sz w:val="20"/>
                      <w:szCs w:val="20"/>
                    </w:rPr>
                    <w:t>onduct</w:t>
                  </w:r>
                  <w:r>
                    <w:rPr>
                      <w:rStyle w:val="divdocumentright-boxdatetablesinglecolumn"/>
                      <w:rFonts w:ascii="Century Gothic" w:eastAsia="Century Gothic" w:hAnsi="Century Gothic" w:cs="Century Gothic"/>
                      <w:color w:val="343434"/>
                      <w:spacing w:val="4"/>
                      <w:sz w:val="20"/>
                      <w:szCs w:val="20"/>
                    </w:rPr>
                    <w:t>ing</w:t>
                  </w:r>
                  <w:r w:rsidRPr="001A300E">
                    <w:rPr>
                      <w:rStyle w:val="divdocumentright-boxdatetablesinglecolumn"/>
                      <w:rFonts w:ascii="Century Gothic" w:eastAsia="Century Gothic" w:hAnsi="Century Gothic" w:cs="Century Gothic"/>
                      <w:color w:val="343434"/>
                      <w:spacing w:val="4"/>
                      <w:sz w:val="20"/>
                      <w:szCs w:val="20"/>
                    </w:rPr>
                    <w:t xml:space="preserve"> in-depth product and issue resolution</w:t>
                  </w:r>
                  <w:r>
                    <w:rPr>
                      <w:rStyle w:val="divdocumentright-boxdatetablesinglecolumn"/>
                      <w:rFonts w:ascii="Century Gothic" w:eastAsia="Century Gothic" w:hAnsi="Century Gothic" w:cs="Century Gothic"/>
                      <w:color w:val="343434"/>
                      <w:spacing w:val="4"/>
                      <w:sz w:val="20"/>
                      <w:szCs w:val="20"/>
                    </w:rPr>
                    <w:t xml:space="preserve">s </w:t>
                  </w:r>
                  <w:r w:rsidRPr="001A300E">
                    <w:rPr>
                      <w:rStyle w:val="divdocumentright-boxdatetablesinglecolumn"/>
                      <w:rFonts w:ascii="Century Gothic" w:eastAsia="Century Gothic" w:hAnsi="Century Gothic" w:cs="Century Gothic"/>
                      <w:color w:val="343434"/>
                      <w:spacing w:val="4"/>
                      <w:sz w:val="20"/>
                      <w:szCs w:val="20"/>
                    </w:rPr>
                    <w:t>to address customer</w:t>
                  </w:r>
                  <w:r>
                    <w:rPr>
                      <w:rStyle w:val="divdocumentright-boxdatetablesinglecolumn"/>
                      <w:rFonts w:ascii="Century Gothic" w:eastAsia="Century Gothic" w:hAnsi="Century Gothic" w:cs="Century Gothic"/>
                      <w:color w:val="343434"/>
                      <w:spacing w:val="4"/>
                      <w:sz w:val="20"/>
                      <w:szCs w:val="20"/>
                    </w:rPr>
                    <w:t>s’</w:t>
                  </w:r>
                  <w:r w:rsidRPr="001A300E">
                    <w:rPr>
                      <w:rStyle w:val="divdocumentright-boxdatetablesinglecolumn"/>
                      <w:rFonts w:ascii="Century Gothic" w:eastAsia="Century Gothic" w:hAnsi="Century Gothic" w:cs="Century Gothic"/>
                      <w:color w:val="343434"/>
                      <w:spacing w:val="4"/>
                      <w:sz w:val="20"/>
                      <w:szCs w:val="20"/>
                    </w:rPr>
                    <w:t xml:space="preserve"> concerns</w:t>
                  </w:r>
                  <w:r w:rsidR="00BC2C1F">
                    <w:rPr>
                      <w:rStyle w:val="divdocumentright-boxdatetablesinglecolumn"/>
                      <w:rFonts w:ascii="Century Gothic" w:eastAsia="Century Gothic" w:hAnsi="Century Gothic" w:cs="Century Gothic"/>
                      <w:color w:val="343434"/>
                      <w:spacing w:val="4"/>
                      <w:sz w:val="20"/>
                      <w:szCs w:val="20"/>
                    </w:rPr>
                    <w:t>,</w:t>
                  </w:r>
                  <w:r w:rsidR="001657D7">
                    <w:rPr>
                      <w:rStyle w:val="divdocumentright-boxdatetablesinglecolumn"/>
                      <w:rFonts w:ascii="Century Gothic" w:eastAsia="Century Gothic" w:hAnsi="Century Gothic" w:cs="Century Gothic"/>
                      <w:color w:val="343434"/>
                      <w:spacing w:val="4"/>
                      <w:sz w:val="20"/>
                      <w:szCs w:val="20"/>
                    </w:rPr>
                    <w:t xml:space="preserve"> and</w:t>
                  </w:r>
                  <w:r>
                    <w:rPr>
                      <w:rStyle w:val="divdocumentright-boxdatetablesinglecolumn"/>
                      <w:rFonts w:ascii="Century Gothic" w:eastAsia="Century Gothic" w:hAnsi="Century Gothic" w:cs="Century Gothic"/>
                      <w:color w:val="343434"/>
                      <w:spacing w:val="4"/>
                      <w:sz w:val="20"/>
                      <w:szCs w:val="20"/>
                    </w:rPr>
                    <w:t xml:space="preserve"> ensuring that sensitive database information is m</w:t>
                  </w:r>
                  <w:r w:rsidRPr="001A300E">
                    <w:rPr>
                      <w:rStyle w:val="divdocumentright-boxdatetablesinglecolumn"/>
                      <w:rFonts w:ascii="Century Gothic" w:eastAsia="Century Gothic" w:hAnsi="Century Gothic" w:cs="Century Gothic"/>
                      <w:color w:val="343434"/>
                      <w:spacing w:val="4"/>
                      <w:sz w:val="20"/>
                      <w:szCs w:val="20"/>
                    </w:rPr>
                    <w:t>aintained and update</w:t>
                  </w:r>
                  <w:r>
                    <w:rPr>
                      <w:rStyle w:val="divdocumentright-boxdatetablesinglecolumn"/>
                      <w:rFonts w:ascii="Century Gothic" w:eastAsia="Century Gothic" w:hAnsi="Century Gothic" w:cs="Century Gothic"/>
                      <w:color w:val="343434"/>
                      <w:spacing w:val="4"/>
                      <w:sz w:val="20"/>
                      <w:szCs w:val="20"/>
                    </w:rPr>
                    <w:t>d</w:t>
                  </w:r>
                  <w:r w:rsidR="00486620">
                    <w:rPr>
                      <w:rStyle w:val="divdocumentright-boxdatetablesinglecolumn"/>
                      <w:rFonts w:ascii="Century Gothic" w:eastAsia="Century Gothic" w:hAnsi="Century Gothic" w:cs="Century Gothic"/>
                      <w:color w:val="343434"/>
                      <w:spacing w:val="4"/>
                      <w:sz w:val="20"/>
                      <w:szCs w:val="20"/>
                    </w:rPr>
                    <w:t>.</w:t>
                  </w:r>
                </w:p>
                <w:p w14:paraId="1EB50621" w14:textId="7138A399" w:rsidR="00486620" w:rsidRDefault="00486620" w:rsidP="00590DC8">
                  <w:pPr>
                    <w:pStyle w:val="divdocumentright-boxsectionexperiencesinglecolumnpaddedline"/>
                    <w:numPr>
                      <w:ilvl w:val="0"/>
                      <w:numId w:val="6"/>
                    </w:numPr>
                    <w:spacing w:before="80" w:line="360" w:lineRule="atLeast"/>
                    <w:ind w:right="300"/>
                    <w:rPr>
                      <w:rStyle w:val="divdocumentright-boxdatetablesinglecolumn"/>
                      <w:rFonts w:ascii="Century Gothic" w:eastAsia="Century Gothic" w:hAnsi="Century Gothic" w:cs="Century Gothic"/>
                      <w:color w:val="343434"/>
                      <w:spacing w:val="4"/>
                      <w:sz w:val="20"/>
                      <w:szCs w:val="20"/>
                    </w:rPr>
                  </w:pPr>
                  <w:r>
                    <w:rPr>
                      <w:rStyle w:val="divdocumentright-boxdatetablesinglecolumn"/>
                      <w:rFonts w:ascii="Century Gothic" w:eastAsia="Century Gothic" w:hAnsi="Century Gothic" w:cs="Century Gothic"/>
                      <w:color w:val="343434"/>
                      <w:spacing w:val="4"/>
                      <w:sz w:val="20"/>
                      <w:szCs w:val="20"/>
                    </w:rPr>
                    <w:t>I helped also to m</w:t>
                  </w:r>
                  <w:r w:rsidRPr="001A300E">
                    <w:rPr>
                      <w:rStyle w:val="divdocumentright-boxdatetablesinglecolumn"/>
                      <w:rFonts w:ascii="Century Gothic" w:eastAsia="Century Gothic" w:hAnsi="Century Gothic" w:cs="Century Gothic"/>
                      <w:color w:val="343434"/>
                      <w:spacing w:val="4"/>
                      <w:sz w:val="20"/>
                      <w:szCs w:val="20"/>
                    </w:rPr>
                    <w:t xml:space="preserve">anage customers' expectations </w:t>
                  </w:r>
                  <w:r>
                    <w:rPr>
                      <w:rStyle w:val="divdocumentright-boxdatetablesinglecolumn"/>
                      <w:rFonts w:ascii="Century Gothic" w:eastAsia="Century Gothic" w:hAnsi="Century Gothic" w:cs="Century Gothic"/>
                      <w:color w:val="343434"/>
                      <w:spacing w:val="4"/>
                      <w:sz w:val="20"/>
                      <w:szCs w:val="20"/>
                    </w:rPr>
                    <w:t>in terms of</w:t>
                  </w:r>
                  <w:r w:rsidRPr="001A300E">
                    <w:rPr>
                      <w:rStyle w:val="divdocumentright-boxdatetablesinglecolumn"/>
                      <w:rFonts w:ascii="Century Gothic" w:eastAsia="Century Gothic" w:hAnsi="Century Gothic" w:cs="Century Gothic"/>
                      <w:color w:val="343434"/>
                      <w:spacing w:val="4"/>
                      <w:sz w:val="20"/>
                      <w:szCs w:val="20"/>
                    </w:rPr>
                    <w:t xml:space="preserve"> support and</w:t>
                  </w:r>
                  <w:r w:rsidR="009E1C4E">
                    <w:rPr>
                      <w:rStyle w:val="divdocumentright-boxdatetablesinglecolumn"/>
                      <w:rFonts w:ascii="Century Gothic" w:eastAsia="Century Gothic" w:hAnsi="Century Gothic" w:cs="Century Gothic"/>
                      <w:color w:val="343434"/>
                      <w:spacing w:val="4"/>
                      <w:sz w:val="20"/>
                      <w:szCs w:val="20"/>
                    </w:rPr>
                    <w:t xml:space="preserve"> building a live chat widget</w:t>
                  </w:r>
                  <w:r w:rsidRPr="001A300E">
                    <w:rPr>
                      <w:rStyle w:val="divdocumentright-boxdatetablesinglecolumn"/>
                      <w:rFonts w:ascii="Century Gothic" w:eastAsia="Century Gothic" w:hAnsi="Century Gothic" w:cs="Century Gothic"/>
                      <w:color w:val="343434"/>
                      <w:spacing w:val="4"/>
                      <w:sz w:val="20"/>
                      <w:szCs w:val="20"/>
                    </w:rPr>
                    <w:t xml:space="preserve"> to provide </w:t>
                  </w:r>
                  <w:r>
                    <w:rPr>
                      <w:rStyle w:val="divdocumentright-boxdatetablesinglecolumn"/>
                      <w:rFonts w:ascii="Century Gothic" w:eastAsia="Century Gothic" w:hAnsi="Century Gothic" w:cs="Century Gothic"/>
                      <w:color w:val="343434"/>
                      <w:spacing w:val="4"/>
                      <w:sz w:val="20"/>
                      <w:szCs w:val="20"/>
                    </w:rPr>
                    <w:t xml:space="preserve">a </w:t>
                  </w:r>
                  <w:r w:rsidR="009E1C4E">
                    <w:rPr>
                      <w:rStyle w:val="divdocumentright-boxdatetablesinglecolumn"/>
                      <w:rFonts w:ascii="Century Gothic" w:eastAsia="Century Gothic" w:hAnsi="Century Gothic" w:cs="Century Gothic"/>
                      <w:color w:val="343434"/>
                      <w:spacing w:val="4"/>
                      <w:sz w:val="20"/>
                      <w:szCs w:val="20"/>
                    </w:rPr>
                    <w:t>better</w:t>
                  </w:r>
                  <w:r w:rsidRPr="001A300E">
                    <w:rPr>
                      <w:rStyle w:val="divdocumentright-boxdatetablesinglecolumn"/>
                      <w:rFonts w:ascii="Century Gothic" w:eastAsia="Century Gothic" w:hAnsi="Century Gothic" w:cs="Century Gothic"/>
                      <w:color w:val="343434"/>
                      <w:spacing w:val="4"/>
                      <w:sz w:val="20"/>
                      <w:szCs w:val="20"/>
                    </w:rPr>
                    <w:t xml:space="preserve"> user experience.</w:t>
                  </w:r>
                </w:p>
                <w:p w14:paraId="08F68937" w14:textId="77777777" w:rsidR="0058131E" w:rsidRDefault="0058131E" w:rsidP="00590DC8">
                  <w:pPr>
                    <w:pStyle w:val="divdocumentright-boxsectionexperiencesinglecolumnpaddedline"/>
                    <w:numPr>
                      <w:ilvl w:val="0"/>
                      <w:numId w:val="6"/>
                    </w:numPr>
                    <w:spacing w:before="80" w:line="360" w:lineRule="atLeast"/>
                    <w:ind w:right="300"/>
                    <w:rPr>
                      <w:rStyle w:val="divdocumentright-boxdatetablesinglecolumn"/>
                      <w:rFonts w:ascii="Century Gothic" w:eastAsia="Century Gothic" w:hAnsi="Century Gothic" w:cs="Century Gothic"/>
                      <w:color w:val="343434"/>
                      <w:spacing w:val="4"/>
                      <w:sz w:val="20"/>
                      <w:szCs w:val="20"/>
                    </w:rPr>
                  </w:pPr>
                  <w:r>
                    <w:rPr>
                      <w:rStyle w:val="divdocumentright-boxdatetablesinglecolumn"/>
                      <w:rFonts w:ascii="Century Gothic" w:eastAsia="Century Gothic" w:hAnsi="Century Gothic" w:cs="Century Gothic"/>
                      <w:color w:val="343434"/>
                      <w:spacing w:val="4"/>
                      <w:sz w:val="20"/>
                      <w:szCs w:val="20"/>
                    </w:rPr>
                    <w:t>I oversaw the d</w:t>
                  </w:r>
                  <w:r w:rsidRPr="001A300E">
                    <w:rPr>
                      <w:rStyle w:val="divdocumentright-boxdatetablesinglecolumn"/>
                      <w:rFonts w:ascii="Century Gothic" w:eastAsia="Century Gothic" w:hAnsi="Century Gothic" w:cs="Century Gothic"/>
                      <w:color w:val="343434"/>
                      <w:spacing w:val="4"/>
                      <w:sz w:val="20"/>
                      <w:szCs w:val="20"/>
                    </w:rPr>
                    <w:t>evelop</w:t>
                  </w:r>
                  <w:r>
                    <w:rPr>
                      <w:rStyle w:val="divdocumentright-boxdatetablesinglecolumn"/>
                      <w:rFonts w:ascii="Century Gothic" w:eastAsia="Century Gothic" w:hAnsi="Century Gothic" w:cs="Century Gothic"/>
                      <w:color w:val="343434"/>
                      <w:spacing w:val="4"/>
                      <w:sz w:val="20"/>
                      <w:szCs w:val="20"/>
                    </w:rPr>
                    <w:t>ment</w:t>
                  </w:r>
                  <w:r w:rsidRPr="001A300E">
                    <w:rPr>
                      <w:rStyle w:val="divdocumentright-boxdatetablesinglecolumn"/>
                      <w:rFonts w:ascii="Century Gothic" w:eastAsia="Century Gothic" w:hAnsi="Century Gothic" w:cs="Century Gothic"/>
                      <w:color w:val="343434"/>
                      <w:spacing w:val="4"/>
                      <w:sz w:val="20"/>
                      <w:szCs w:val="20"/>
                    </w:rPr>
                    <w:t xml:space="preserve"> and test</w:t>
                  </w:r>
                  <w:r>
                    <w:rPr>
                      <w:rStyle w:val="divdocumentright-boxdatetablesinglecolumn"/>
                      <w:rFonts w:ascii="Century Gothic" w:eastAsia="Century Gothic" w:hAnsi="Century Gothic" w:cs="Century Gothic"/>
                      <w:color w:val="343434"/>
                      <w:spacing w:val="4"/>
                      <w:sz w:val="20"/>
                      <w:szCs w:val="20"/>
                    </w:rPr>
                    <w:t>ing process of</w:t>
                  </w:r>
                  <w:r w:rsidRPr="001A300E">
                    <w:rPr>
                      <w:rStyle w:val="divdocumentright-boxdatetablesinglecolumn"/>
                      <w:rFonts w:ascii="Century Gothic" w:eastAsia="Century Gothic" w:hAnsi="Century Gothic" w:cs="Century Gothic"/>
                      <w:color w:val="343434"/>
                      <w:spacing w:val="4"/>
                      <w:sz w:val="20"/>
                      <w:szCs w:val="20"/>
                    </w:rPr>
                    <w:t xml:space="preserve"> </w:t>
                  </w:r>
                  <w:r>
                    <w:rPr>
                      <w:rStyle w:val="divdocumentright-boxdatetablesinglecolumn"/>
                      <w:rFonts w:ascii="Century Gothic" w:eastAsia="Century Gothic" w:hAnsi="Century Gothic" w:cs="Century Gothic"/>
                      <w:color w:val="343434"/>
                      <w:spacing w:val="4"/>
                      <w:sz w:val="20"/>
                      <w:szCs w:val="20"/>
                    </w:rPr>
                    <w:t>the redesign of the company’s official website lanreshittu.com</w:t>
                  </w:r>
                  <w:r w:rsidRPr="001A300E">
                    <w:rPr>
                      <w:rStyle w:val="divdocumentright-boxdatetablesinglecolumn"/>
                      <w:rFonts w:ascii="Century Gothic" w:eastAsia="Century Gothic" w:hAnsi="Century Gothic" w:cs="Century Gothic"/>
                      <w:color w:val="343434"/>
                      <w:spacing w:val="4"/>
                      <w:sz w:val="20"/>
                      <w:szCs w:val="20"/>
                    </w:rPr>
                    <w:t xml:space="preserve"> prior to release </w:t>
                  </w:r>
                  <w:r>
                    <w:rPr>
                      <w:rStyle w:val="divdocumentright-boxdatetablesinglecolumn"/>
                      <w:rFonts w:ascii="Century Gothic" w:eastAsia="Century Gothic" w:hAnsi="Century Gothic" w:cs="Century Gothic"/>
                      <w:color w:val="343434"/>
                      <w:spacing w:val="4"/>
                      <w:sz w:val="20"/>
                      <w:szCs w:val="20"/>
                    </w:rPr>
                    <w:t>and</w:t>
                  </w:r>
                  <w:r w:rsidRPr="001A300E">
                    <w:rPr>
                      <w:rStyle w:val="divdocumentright-boxdatetablesinglecolumn"/>
                      <w:rFonts w:ascii="Century Gothic" w:eastAsia="Century Gothic" w:hAnsi="Century Gothic" w:cs="Century Gothic"/>
                      <w:color w:val="343434"/>
                      <w:spacing w:val="4"/>
                      <w:sz w:val="20"/>
                      <w:szCs w:val="20"/>
                    </w:rPr>
                    <w:t xml:space="preserve"> assist</w:t>
                  </w:r>
                  <w:r>
                    <w:rPr>
                      <w:rStyle w:val="divdocumentright-boxdatetablesinglecolumn"/>
                      <w:rFonts w:ascii="Century Gothic" w:eastAsia="Century Gothic" w:hAnsi="Century Gothic" w:cs="Century Gothic"/>
                      <w:color w:val="343434"/>
                      <w:spacing w:val="4"/>
                      <w:sz w:val="20"/>
                      <w:szCs w:val="20"/>
                    </w:rPr>
                    <w:t>ed</w:t>
                  </w:r>
                  <w:r w:rsidRPr="001A300E">
                    <w:rPr>
                      <w:rStyle w:val="divdocumentright-boxdatetablesinglecolumn"/>
                      <w:rFonts w:ascii="Century Gothic" w:eastAsia="Century Gothic" w:hAnsi="Century Gothic" w:cs="Century Gothic"/>
                      <w:color w:val="343434"/>
                      <w:spacing w:val="4"/>
                      <w:sz w:val="20"/>
                      <w:szCs w:val="20"/>
                    </w:rPr>
                    <w:t xml:space="preserve"> development team in bug identification.</w:t>
                  </w:r>
                </w:p>
                <w:p w14:paraId="59D64A7A" w14:textId="20803A34" w:rsidR="00AC4CA2" w:rsidRPr="003B7498" w:rsidRDefault="00AC4CA2" w:rsidP="00AC4CA2">
                  <w:pPr>
                    <w:pStyle w:val="divdocumentright-boxsectionexperiencesinglecolumnpaddedline"/>
                    <w:spacing w:before="80" w:line="360" w:lineRule="atLeast"/>
                    <w:ind w:left="720" w:right="300"/>
                    <w:rPr>
                      <w:rStyle w:val="divdocumentright-boxdatetablesinglecolumn"/>
                      <w:rFonts w:ascii="Century Gothic" w:eastAsia="Century Gothic" w:hAnsi="Century Gothic" w:cs="Century Gothic"/>
                      <w:color w:val="343434"/>
                      <w:spacing w:val="4"/>
                      <w:sz w:val="20"/>
                      <w:szCs w:val="20"/>
                    </w:rPr>
                  </w:pPr>
                </w:p>
              </w:tc>
            </w:tr>
          </w:tbl>
          <w:p w14:paraId="084D8AB3" w14:textId="77777777" w:rsidR="00A32B69" w:rsidRPr="00C20166" w:rsidRDefault="00A32B69">
            <w:pPr>
              <w:rPr>
                <w:vanish/>
                <w:sz w:val="2"/>
                <w:szCs w:val="2"/>
              </w:rPr>
            </w:pPr>
          </w:p>
          <w:tbl>
            <w:tblPr>
              <w:tblStyle w:val="divdocumentsectionexperienceparagraph"/>
              <w:tblW w:w="0" w:type="auto"/>
              <w:tblCellSpacing w:w="0" w:type="dxa"/>
              <w:tblLayout w:type="fixed"/>
              <w:tblCellMar>
                <w:left w:w="0" w:type="dxa"/>
                <w:right w:w="0" w:type="dxa"/>
              </w:tblCellMar>
              <w:tblLook w:val="05E0" w:firstRow="1" w:lastRow="1" w:firstColumn="1" w:lastColumn="1" w:noHBand="0" w:noVBand="1"/>
            </w:tblPr>
            <w:tblGrid>
              <w:gridCol w:w="300"/>
              <w:gridCol w:w="1300"/>
              <w:gridCol w:w="520"/>
              <w:gridCol w:w="6440"/>
            </w:tblGrid>
            <w:tr w:rsidR="00A32B69" w14:paraId="30D6048B" w14:textId="77777777">
              <w:trPr>
                <w:tblCellSpacing w:w="0" w:type="dxa"/>
              </w:trPr>
              <w:tc>
                <w:tcPr>
                  <w:tcW w:w="300" w:type="dxa"/>
                  <w:tcMar>
                    <w:top w:w="200" w:type="dxa"/>
                    <w:left w:w="0" w:type="dxa"/>
                    <w:bottom w:w="0" w:type="dxa"/>
                    <w:right w:w="0" w:type="dxa"/>
                  </w:tcMar>
                  <w:hideMark/>
                </w:tcPr>
                <w:p w14:paraId="21CEAC2D" w14:textId="77777777" w:rsidR="00A32B69" w:rsidRDefault="00D20D54">
                  <w:pPr>
                    <w:pStyle w:val="divdocumentemptycellParagraph"/>
                    <w:spacing w:line="360" w:lineRule="atLeast"/>
                    <w:rPr>
                      <w:rStyle w:val="divdocumentemptycell"/>
                      <w:rFonts w:ascii="Century Gothic" w:eastAsia="Century Gothic" w:hAnsi="Century Gothic" w:cs="Century Gothic"/>
                      <w:color w:val="343434"/>
                      <w:spacing w:val="4"/>
                      <w:sz w:val="22"/>
                      <w:szCs w:val="22"/>
                    </w:rPr>
                  </w:pPr>
                  <w:r>
                    <w:rPr>
                      <w:rStyle w:val="divdocumentemptycell"/>
                      <w:rFonts w:ascii="Century Gothic" w:eastAsia="Century Gothic" w:hAnsi="Century Gothic" w:cs="Century Gothic"/>
                      <w:color w:val="343434"/>
                      <w:spacing w:val="4"/>
                      <w:sz w:val="22"/>
                      <w:szCs w:val="22"/>
                    </w:rPr>
                    <w:lastRenderedPageBreak/>
                    <w:t> </w:t>
                  </w:r>
                </w:p>
              </w:tc>
              <w:tc>
                <w:tcPr>
                  <w:tcW w:w="1300" w:type="dxa"/>
                  <w:tcMar>
                    <w:top w:w="200" w:type="dxa"/>
                    <w:left w:w="0" w:type="dxa"/>
                    <w:bottom w:w="0" w:type="dxa"/>
                    <w:right w:w="0" w:type="dxa"/>
                  </w:tcMar>
                  <w:hideMark/>
                </w:tcPr>
                <w:p w14:paraId="10B00834" w14:textId="5E1F6A92" w:rsidR="00A32B69" w:rsidRPr="006D59EA" w:rsidRDefault="00D20D54">
                  <w:pPr>
                    <w:pStyle w:val="divdocumentemptycellParagraph"/>
                    <w:spacing w:line="360" w:lineRule="atLeast"/>
                    <w:rPr>
                      <w:rStyle w:val="divdocumentemptycell"/>
                      <w:rFonts w:ascii="Century Gothic" w:eastAsia="Century Gothic" w:hAnsi="Century Gothic" w:cs="Century Gothic"/>
                      <w:color w:val="343434"/>
                      <w:spacing w:val="4"/>
                      <w:sz w:val="20"/>
                      <w:szCs w:val="20"/>
                    </w:rPr>
                  </w:pPr>
                  <w:r w:rsidRPr="006D59EA">
                    <w:rPr>
                      <w:rStyle w:val="divdocumentjobdates"/>
                      <w:rFonts w:ascii="Century Gothic" w:eastAsia="Century Gothic" w:hAnsi="Century Gothic" w:cs="Century Gothic"/>
                      <w:color w:val="343434"/>
                      <w:spacing w:val="4"/>
                      <w:sz w:val="20"/>
                      <w:szCs w:val="20"/>
                    </w:rPr>
                    <w:t>2012-0</w:t>
                  </w:r>
                  <w:r w:rsidR="00BA7EDC" w:rsidRPr="006D59EA">
                    <w:rPr>
                      <w:rStyle w:val="divdocumentjobdates"/>
                      <w:rFonts w:ascii="Century Gothic" w:eastAsia="Century Gothic" w:hAnsi="Century Gothic" w:cs="Century Gothic"/>
                      <w:color w:val="343434"/>
                      <w:spacing w:val="4"/>
                      <w:sz w:val="20"/>
                      <w:szCs w:val="20"/>
                    </w:rPr>
                    <w:t>9</w:t>
                  </w:r>
                  <w:r w:rsidRPr="006D59EA">
                    <w:rPr>
                      <w:rStyle w:val="span"/>
                      <w:rFonts w:ascii="Century Gothic" w:eastAsia="Century Gothic" w:hAnsi="Century Gothic" w:cs="Century Gothic"/>
                      <w:color w:val="343434"/>
                      <w:spacing w:val="4"/>
                      <w:sz w:val="20"/>
                      <w:szCs w:val="20"/>
                    </w:rPr>
                    <w:t xml:space="preserve"> </w:t>
                  </w:r>
                  <w:r w:rsidRPr="006D59EA">
                    <w:rPr>
                      <w:rStyle w:val="divdocumentjobdates"/>
                      <w:rFonts w:ascii="Century Gothic" w:eastAsia="Century Gothic" w:hAnsi="Century Gothic" w:cs="Century Gothic"/>
                      <w:color w:val="343434"/>
                      <w:spacing w:val="4"/>
                      <w:sz w:val="20"/>
                      <w:szCs w:val="20"/>
                    </w:rPr>
                    <w:t>2020-01</w:t>
                  </w:r>
                  <w:r w:rsidR="000F43D7">
                    <w:rPr>
                      <w:rStyle w:val="divdocumentjobdates"/>
                      <w:rFonts w:ascii="Century Gothic" w:eastAsia="Century Gothic" w:hAnsi="Century Gothic" w:cs="Century Gothic"/>
                      <w:color w:val="343434"/>
                      <w:spacing w:val="4"/>
                      <w:sz w:val="20"/>
                      <w:szCs w:val="20"/>
                    </w:rPr>
                    <w:t>:</w:t>
                  </w:r>
                </w:p>
              </w:tc>
              <w:tc>
                <w:tcPr>
                  <w:tcW w:w="520" w:type="dxa"/>
                  <w:tcMar>
                    <w:top w:w="200" w:type="dxa"/>
                    <w:left w:w="0" w:type="dxa"/>
                    <w:bottom w:w="0" w:type="dxa"/>
                    <w:right w:w="0" w:type="dxa"/>
                  </w:tcMar>
                  <w:hideMark/>
                </w:tcPr>
                <w:p w14:paraId="4C375BCD" w14:textId="162E95F5" w:rsidR="00A32B69" w:rsidRDefault="00A32B69">
                  <w:pPr>
                    <w:pStyle w:val="divdocumentemptycellParagraph"/>
                    <w:spacing w:line="360" w:lineRule="atLeast"/>
                    <w:rPr>
                      <w:rStyle w:val="divdocumentright-boxpaddedlinedate-content"/>
                      <w:rFonts w:ascii="Century Gothic" w:eastAsia="Century Gothic" w:hAnsi="Century Gothic" w:cs="Century Gothic"/>
                      <w:color w:val="343434"/>
                      <w:spacing w:val="4"/>
                      <w:sz w:val="22"/>
                      <w:szCs w:val="22"/>
                    </w:rPr>
                  </w:pPr>
                </w:p>
              </w:tc>
              <w:tc>
                <w:tcPr>
                  <w:tcW w:w="6440" w:type="dxa"/>
                  <w:tcMar>
                    <w:top w:w="200" w:type="dxa"/>
                    <w:left w:w="0" w:type="dxa"/>
                    <w:bottom w:w="0" w:type="dxa"/>
                    <w:right w:w="0" w:type="dxa"/>
                  </w:tcMar>
                  <w:hideMark/>
                </w:tcPr>
                <w:p w14:paraId="02C9A80F" w14:textId="5237A494" w:rsidR="00A32B69" w:rsidRPr="0075680F" w:rsidRDefault="00B752AE">
                  <w:pPr>
                    <w:pStyle w:val="divdocumentright-boxsectionexperiencesinglecolumnpaddedline"/>
                    <w:spacing w:line="360" w:lineRule="atLeast"/>
                    <w:ind w:right="300"/>
                    <w:rPr>
                      <w:rStyle w:val="divdocumentright-boxdatetablesinglecolumn"/>
                      <w:rFonts w:ascii="Century Gothic" w:eastAsia="Century Gothic" w:hAnsi="Century Gothic" w:cs="Century Gothic"/>
                      <w:color w:val="343434"/>
                      <w:spacing w:val="4"/>
                    </w:rPr>
                  </w:pPr>
                  <w:r>
                    <w:rPr>
                      <w:rStyle w:val="divdocumentjobtitle"/>
                      <w:rFonts w:ascii="Century Gothic" w:eastAsia="Century Gothic" w:hAnsi="Century Gothic" w:cs="Century Gothic"/>
                      <w:b/>
                      <w:bCs/>
                      <w:color w:val="343434"/>
                      <w:spacing w:val="4"/>
                      <w:sz w:val="24"/>
                      <w:szCs w:val="24"/>
                    </w:rPr>
                    <w:t>Websoft</w:t>
                  </w:r>
                  <w:r w:rsidR="004E69A5">
                    <w:rPr>
                      <w:rStyle w:val="divdocumentjobtitle"/>
                      <w:rFonts w:ascii="Century Gothic" w:eastAsia="Century Gothic" w:hAnsi="Century Gothic" w:cs="Century Gothic"/>
                      <w:b/>
                      <w:bCs/>
                      <w:color w:val="343434"/>
                      <w:spacing w:val="4"/>
                      <w:sz w:val="24"/>
                      <w:szCs w:val="24"/>
                    </w:rPr>
                    <w:t xml:space="preserve"> &amp; </w:t>
                  </w:r>
                  <w:r>
                    <w:rPr>
                      <w:rStyle w:val="divdocumentjobtitle"/>
                      <w:rFonts w:ascii="Century Gothic" w:eastAsia="Century Gothic" w:hAnsi="Century Gothic" w:cs="Century Gothic"/>
                      <w:b/>
                      <w:bCs/>
                      <w:color w:val="343434"/>
                      <w:spacing w:val="4"/>
                      <w:sz w:val="24"/>
                      <w:szCs w:val="24"/>
                    </w:rPr>
                    <w:t xml:space="preserve">Vantium Limited </w:t>
                  </w:r>
                  <w:r w:rsidRPr="00B752AE">
                    <w:rPr>
                      <w:rStyle w:val="divdocumentjobtitle"/>
                      <w:rFonts w:ascii="Century Gothic" w:eastAsia="Century Gothic" w:hAnsi="Century Gothic" w:cs="Century Gothic"/>
                      <w:i/>
                      <w:iCs/>
                      <w:color w:val="343434"/>
                      <w:spacing w:val="4"/>
                      <w:sz w:val="18"/>
                      <w:szCs w:val="18"/>
                    </w:rPr>
                    <w:t>(https://vantiumschools.com)</w:t>
                  </w:r>
                </w:p>
                <w:p w14:paraId="2FF8B4BF" w14:textId="4E16E934" w:rsidR="00AB58F1" w:rsidRPr="003B3D2E" w:rsidRDefault="00E50791" w:rsidP="003C2C06">
                  <w:pPr>
                    <w:pStyle w:val="divdocumentright-boxsectionexperiencesinglecolumnpaddedline"/>
                    <w:numPr>
                      <w:ilvl w:val="0"/>
                      <w:numId w:val="7"/>
                    </w:numPr>
                    <w:spacing w:before="80" w:line="360" w:lineRule="atLeast"/>
                    <w:ind w:right="300"/>
                    <w:rPr>
                      <w:rStyle w:val="span"/>
                      <w:rFonts w:ascii="Century Gothic" w:eastAsia="Century Gothic" w:hAnsi="Century Gothic" w:cs="Century Gothic"/>
                      <w:color w:val="343434"/>
                      <w:spacing w:val="4"/>
                      <w:sz w:val="20"/>
                      <w:szCs w:val="20"/>
                    </w:rPr>
                  </w:pPr>
                  <w:r>
                    <w:rPr>
                      <w:rStyle w:val="span"/>
                      <w:rFonts w:ascii="Century Gothic" w:eastAsia="Century Gothic" w:hAnsi="Century Gothic" w:cs="Century Gothic"/>
                      <w:b/>
                      <w:bCs/>
                      <w:color w:val="343434"/>
                      <w:spacing w:val="4"/>
                      <w:sz w:val="20"/>
                      <w:szCs w:val="20"/>
                    </w:rPr>
                    <w:t>Responsibilities</w:t>
                  </w:r>
                  <w:r w:rsidR="00B752AE">
                    <w:rPr>
                      <w:rStyle w:val="span"/>
                      <w:rFonts w:ascii="Century Gothic" w:eastAsia="Century Gothic" w:hAnsi="Century Gothic" w:cs="Century Gothic"/>
                      <w:b/>
                      <w:bCs/>
                      <w:i/>
                      <w:iCs/>
                      <w:color w:val="343434"/>
                      <w:spacing w:val="4"/>
                      <w:sz w:val="20"/>
                      <w:szCs w:val="20"/>
                    </w:rPr>
                    <w:t>:</w:t>
                  </w:r>
                  <w:r w:rsidR="00417A37">
                    <w:rPr>
                      <w:rStyle w:val="span"/>
                      <w:rFonts w:ascii="Century Gothic" w:eastAsia="Century Gothic" w:hAnsi="Century Gothic" w:cs="Century Gothic"/>
                      <w:b/>
                      <w:bCs/>
                      <w:i/>
                      <w:iCs/>
                      <w:color w:val="343434"/>
                      <w:spacing w:val="4"/>
                      <w:sz w:val="20"/>
                      <w:szCs w:val="20"/>
                    </w:rPr>
                    <w:t xml:space="preserve"> </w:t>
                  </w:r>
                  <w:r w:rsidR="00D20D54" w:rsidRPr="001A300E">
                    <w:rPr>
                      <w:rStyle w:val="divdocumentright-boxdatetablesinglecolumn"/>
                      <w:rFonts w:ascii="Century Gothic" w:eastAsia="Century Gothic" w:hAnsi="Century Gothic" w:cs="Century Gothic"/>
                      <w:color w:val="343434"/>
                      <w:spacing w:val="4"/>
                      <w:sz w:val="20"/>
                      <w:szCs w:val="20"/>
                    </w:rPr>
                    <w:t>Working</w:t>
                  </w:r>
                  <w:r w:rsidR="00417A37">
                    <w:rPr>
                      <w:rStyle w:val="divdocumentright-boxdatetablesinglecolumn"/>
                      <w:rFonts w:ascii="Century Gothic" w:eastAsia="Century Gothic" w:hAnsi="Century Gothic" w:cs="Century Gothic"/>
                      <w:color w:val="343434"/>
                      <w:spacing w:val="4"/>
                      <w:sz w:val="20"/>
                      <w:szCs w:val="20"/>
                    </w:rPr>
                    <w:t xml:space="preserve"> as a </w:t>
                  </w:r>
                  <w:r w:rsidR="003C2C06">
                    <w:rPr>
                      <w:rStyle w:val="divdocumentright-boxdatetablesinglecolumn"/>
                      <w:rFonts w:ascii="Century Gothic" w:eastAsia="Century Gothic" w:hAnsi="Century Gothic" w:cs="Century Gothic"/>
                      <w:color w:val="343434"/>
                      <w:spacing w:val="4"/>
                      <w:sz w:val="20"/>
                      <w:szCs w:val="20"/>
                    </w:rPr>
                    <w:t>s</w:t>
                  </w:r>
                  <w:r w:rsidR="00417A37">
                    <w:rPr>
                      <w:rStyle w:val="divdocumentright-boxdatetablesinglecolumn"/>
                      <w:rFonts w:ascii="Century Gothic" w:eastAsia="Century Gothic" w:hAnsi="Century Gothic" w:cs="Century Gothic"/>
                      <w:color w:val="343434"/>
                      <w:spacing w:val="4"/>
                      <w:sz w:val="20"/>
                      <w:szCs w:val="20"/>
                    </w:rPr>
                    <w:t xml:space="preserve">oftware </w:t>
                  </w:r>
                  <w:r w:rsidR="003C2C06">
                    <w:rPr>
                      <w:rStyle w:val="divdocumentright-boxdatetablesinglecolumn"/>
                      <w:rFonts w:ascii="Century Gothic" w:eastAsia="Century Gothic" w:hAnsi="Century Gothic" w:cs="Century Gothic"/>
                      <w:color w:val="343434"/>
                      <w:spacing w:val="4"/>
                      <w:sz w:val="20"/>
                      <w:szCs w:val="20"/>
                    </w:rPr>
                    <w:t>d</w:t>
                  </w:r>
                  <w:r w:rsidR="00417A37">
                    <w:rPr>
                      <w:rStyle w:val="divdocumentright-boxdatetablesinglecolumn"/>
                      <w:rFonts w:ascii="Century Gothic" w:eastAsia="Century Gothic" w:hAnsi="Century Gothic" w:cs="Century Gothic"/>
                      <w:color w:val="343434"/>
                      <w:spacing w:val="4"/>
                      <w:sz w:val="20"/>
                      <w:szCs w:val="20"/>
                    </w:rPr>
                    <w:t>eveloper</w:t>
                  </w:r>
                  <w:r w:rsidR="00D20D54" w:rsidRPr="001A300E">
                    <w:rPr>
                      <w:rStyle w:val="divdocumentright-boxdatetablesinglecolumn"/>
                      <w:rFonts w:ascii="Century Gothic" w:eastAsia="Century Gothic" w:hAnsi="Century Gothic" w:cs="Century Gothic"/>
                      <w:color w:val="343434"/>
                      <w:spacing w:val="4"/>
                      <w:sz w:val="20"/>
                      <w:szCs w:val="20"/>
                    </w:rPr>
                    <w:t xml:space="preserve"> in a fast paced, dynamic environment and being responsible for determining </w:t>
                  </w:r>
                  <w:r w:rsidR="003640D2">
                    <w:rPr>
                      <w:rStyle w:val="divdocumentright-boxdatetablesinglecolumn"/>
                      <w:rFonts w:ascii="Century Gothic" w:eastAsia="Century Gothic" w:hAnsi="Century Gothic" w:cs="Century Gothic"/>
                      <w:color w:val="343434"/>
                      <w:spacing w:val="4"/>
                      <w:sz w:val="20"/>
                      <w:szCs w:val="20"/>
                    </w:rPr>
                    <w:t>major</w:t>
                  </w:r>
                  <w:r w:rsidR="00D20D54" w:rsidRPr="001A300E">
                    <w:rPr>
                      <w:rStyle w:val="divdocumentright-boxdatetablesinglecolumn"/>
                      <w:rFonts w:ascii="Century Gothic" w:eastAsia="Century Gothic" w:hAnsi="Century Gothic" w:cs="Century Gothic"/>
                      <w:color w:val="343434"/>
                      <w:spacing w:val="4"/>
                      <w:sz w:val="20"/>
                      <w:szCs w:val="20"/>
                    </w:rPr>
                    <w:t xml:space="preserve"> necessary coding requirements for </w:t>
                  </w:r>
                  <w:r w:rsidR="005137CF">
                    <w:rPr>
                      <w:rStyle w:val="divdocumentright-boxdatetablesinglecolumn"/>
                      <w:rFonts w:ascii="Century Gothic" w:eastAsia="Century Gothic" w:hAnsi="Century Gothic" w:cs="Century Gothic"/>
                      <w:color w:val="343434"/>
                      <w:spacing w:val="4"/>
                      <w:sz w:val="20"/>
                      <w:szCs w:val="20"/>
                    </w:rPr>
                    <w:t>product designs,</w:t>
                  </w:r>
                  <w:r w:rsidR="00D20D54" w:rsidRPr="001A300E">
                    <w:rPr>
                      <w:rStyle w:val="divdocumentright-boxdatetablesinglecolumn"/>
                      <w:rFonts w:ascii="Century Gothic" w:eastAsia="Century Gothic" w:hAnsi="Century Gothic" w:cs="Century Gothic"/>
                      <w:color w:val="343434"/>
                      <w:spacing w:val="4"/>
                      <w:sz w:val="20"/>
                      <w:szCs w:val="20"/>
                    </w:rPr>
                    <w:t xml:space="preserve"> including </w:t>
                  </w:r>
                  <w:r w:rsidR="007F6FED">
                    <w:rPr>
                      <w:rStyle w:val="divdocumentright-boxdatetablesinglecolumn"/>
                      <w:rFonts w:ascii="Century Gothic" w:eastAsia="Century Gothic" w:hAnsi="Century Gothic" w:cs="Century Gothic"/>
                      <w:color w:val="343434"/>
                      <w:spacing w:val="4"/>
                      <w:sz w:val="20"/>
                      <w:szCs w:val="20"/>
                    </w:rPr>
                    <w:t>design prototypes and</w:t>
                  </w:r>
                  <w:r w:rsidR="00D20D54" w:rsidRPr="001A300E">
                    <w:rPr>
                      <w:rStyle w:val="divdocumentright-boxdatetablesinglecolumn"/>
                      <w:rFonts w:ascii="Century Gothic" w:eastAsia="Century Gothic" w:hAnsi="Century Gothic" w:cs="Century Gothic"/>
                      <w:color w:val="343434"/>
                      <w:spacing w:val="4"/>
                      <w:sz w:val="20"/>
                      <w:szCs w:val="20"/>
                    </w:rPr>
                    <w:t xml:space="preserve"> specialized scripts</w:t>
                  </w:r>
                  <w:r w:rsidR="00200B11">
                    <w:rPr>
                      <w:rStyle w:val="divdocumentright-boxdatetablesinglecolumn"/>
                      <w:rFonts w:ascii="Century Gothic" w:eastAsia="Century Gothic" w:hAnsi="Century Gothic" w:cs="Century Gothic"/>
                      <w:color w:val="343434"/>
                      <w:spacing w:val="4"/>
                      <w:sz w:val="20"/>
                      <w:szCs w:val="20"/>
                    </w:rPr>
                    <w:t>.</w:t>
                  </w:r>
                  <w:r w:rsidR="003C2C06">
                    <w:rPr>
                      <w:rStyle w:val="divdocumentright-boxdatetablesinglecolumn"/>
                      <w:rFonts w:ascii="Century Gothic" w:eastAsia="Century Gothic" w:hAnsi="Century Gothic" w:cs="Century Gothic"/>
                      <w:color w:val="343434"/>
                      <w:spacing w:val="4"/>
                      <w:sz w:val="20"/>
                      <w:szCs w:val="20"/>
                    </w:rPr>
                    <w:t xml:space="preserve"> I played a major </w:t>
                  </w:r>
                  <w:r w:rsidR="003C2C06" w:rsidRPr="001A300E">
                    <w:rPr>
                      <w:rStyle w:val="divdocumentright-boxdatetablesinglecolumn"/>
                      <w:rFonts w:ascii="Century Gothic" w:eastAsia="Century Gothic" w:hAnsi="Century Gothic" w:cs="Century Gothic"/>
                      <w:color w:val="343434"/>
                      <w:spacing w:val="4"/>
                      <w:sz w:val="20"/>
                      <w:szCs w:val="20"/>
                    </w:rPr>
                    <w:t>r</w:t>
                  </w:r>
                  <w:r w:rsidR="003C2C06">
                    <w:rPr>
                      <w:rStyle w:val="divdocumentright-boxdatetablesinglecolumn"/>
                      <w:rFonts w:ascii="Century Gothic" w:eastAsia="Century Gothic" w:hAnsi="Century Gothic" w:cs="Century Gothic"/>
                      <w:color w:val="343434"/>
                      <w:spacing w:val="4"/>
                      <w:sz w:val="20"/>
                      <w:szCs w:val="20"/>
                    </w:rPr>
                    <w:t>ole</w:t>
                  </w:r>
                  <w:r w:rsidR="003C2C06" w:rsidRPr="001A300E">
                    <w:rPr>
                      <w:rStyle w:val="divdocumentright-boxdatetablesinglecolumn"/>
                      <w:rFonts w:ascii="Century Gothic" w:eastAsia="Century Gothic" w:hAnsi="Century Gothic" w:cs="Century Gothic"/>
                      <w:color w:val="343434"/>
                      <w:spacing w:val="4"/>
                      <w:sz w:val="20"/>
                      <w:szCs w:val="20"/>
                    </w:rPr>
                    <w:t xml:space="preserve"> </w:t>
                  </w:r>
                  <w:r w:rsidR="00FD5B42">
                    <w:rPr>
                      <w:rStyle w:val="divdocumentright-boxdatetablesinglecolumn"/>
                      <w:rFonts w:ascii="Century Gothic" w:eastAsia="Century Gothic" w:hAnsi="Century Gothic" w:cs="Century Gothic"/>
                      <w:color w:val="343434"/>
                      <w:spacing w:val="4"/>
                      <w:sz w:val="20"/>
                      <w:szCs w:val="20"/>
                    </w:rPr>
                    <w:t>in the</w:t>
                  </w:r>
                  <w:r w:rsidR="003C2C06">
                    <w:rPr>
                      <w:rStyle w:val="divdocumentright-boxdatetablesinglecolumn"/>
                      <w:rFonts w:ascii="Century Gothic" w:eastAsia="Century Gothic" w:hAnsi="Century Gothic" w:cs="Century Gothic"/>
                      <w:color w:val="343434"/>
                      <w:spacing w:val="4"/>
                      <w:sz w:val="20"/>
                      <w:szCs w:val="20"/>
                    </w:rPr>
                    <w:t xml:space="preserve"> updat</w:t>
                  </w:r>
                  <w:r w:rsidR="00FD5B42">
                    <w:rPr>
                      <w:rStyle w:val="divdocumentright-boxdatetablesinglecolumn"/>
                      <w:rFonts w:ascii="Century Gothic" w:eastAsia="Century Gothic" w:hAnsi="Century Gothic" w:cs="Century Gothic"/>
                      <w:color w:val="343434"/>
                      <w:spacing w:val="4"/>
                      <w:sz w:val="20"/>
                      <w:szCs w:val="20"/>
                    </w:rPr>
                    <w:t>e/</w:t>
                  </w:r>
                  <w:r w:rsidR="003C2C06">
                    <w:rPr>
                      <w:rStyle w:val="divdocumentright-boxdatetablesinglecolumn"/>
                      <w:rFonts w:ascii="Century Gothic" w:eastAsia="Century Gothic" w:hAnsi="Century Gothic" w:cs="Century Gothic"/>
                      <w:color w:val="343434"/>
                      <w:spacing w:val="4"/>
                      <w:sz w:val="20"/>
                      <w:szCs w:val="20"/>
                    </w:rPr>
                    <w:t>upgrade</w:t>
                  </w:r>
                  <w:r w:rsidR="003C2C06" w:rsidRPr="001A300E">
                    <w:rPr>
                      <w:rStyle w:val="divdocumentright-boxdatetablesinglecolumn"/>
                      <w:rFonts w:ascii="Century Gothic" w:eastAsia="Century Gothic" w:hAnsi="Century Gothic" w:cs="Century Gothic"/>
                      <w:color w:val="343434"/>
                      <w:spacing w:val="4"/>
                      <w:sz w:val="20"/>
                      <w:szCs w:val="20"/>
                    </w:rPr>
                    <w:t xml:space="preserve"> </w:t>
                  </w:r>
                  <w:r w:rsidR="00FD5B42">
                    <w:rPr>
                      <w:rStyle w:val="divdocumentright-boxdatetablesinglecolumn"/>
                      <w:rFonts w:ascii="Century Gothic" w:eastAsia="Century Gothic" w:hAnsi="Century Gothic" w:cs="Century Gothic"/>
                      <w:color w:val="343434"/>
                      <w:spacing w:val="4"/>
                      <w:sz w:val="20"/>
                      <w:szCs w:val="20"/>
                    </w:rPr>
                    <w:t>of an</w:t>
                  </w:r>
                  <w:r w:rsidR="003C2C06">
                    <w:rPr>
                      <w:rStyle w:val="divdocumentright-boxdatetablesinglecolumn"/>
                      <w:rFonts w:ascii="Century Gothic" w:eastAsia="Century Gothic" w:hAnsi="Century Gothic" w:cs="Century Gothic"/>
                      <w:color w:val="343434"/>
                      <w:spacing w:val="4"/>
                      <w:sz w:val="20"/>
                      <w:szCs w:val="20"/>
                    </w:rPr>
                    <w:t xml:space="preserve"> existing </w:t>
                  </w:r>
                  <w:r w:rsidR="00FD5B42">
                    <w:rPr>
                      <w:rStyle w:val="divdocumentright-boxdatetablesinglecolumn"/>
                      <w:rFonts w:ascii="Century Gothic" w:eastAsia="Century Gothic" w:hAnsi="Century Gothic" w:cs="Century Gothic"/>
                      <w:color w:val="343434"/>
                      <w:spacing w:val="4"/>
                      <w:sz w:val="20"/>
                      <w:szCs w:val="20"/>
                    </w:rPr>
                    <w:t>e</w:t>
                  </w:r>
                  <w:r w:rsidR="003C2C06">
                    <w:rPr>
                      <w:rStyle w:val="divdocumentright-boxdatetablesinglecolumn"/>
                      <w:rFonts w:ascii="Century Gothic" w:eastAsia="Century Gothic" w:hAnsi="Century Gothic" w:cs="Century Gothic"/>
                      <w:color w:val="343434"/>
                      <w:spacing w:val="4"/>
                      <w:sz w:val="20"/>
                      <w:szCs w:val="20"/>
                    </w:rPr>
                    <w:t xml:space="preserve">-Learning </w:t>
                  </w:r>
                  <w:r w:rsidR="00FD5B42">
                    <w:rPr>
                      <w:rStyle w:val="divdocumentright-boxdatetablesinglecolumn"/>
                      <w:rFonts w:ascii="Century Gothic" w:eastAsia="Century Gothic" w:hAnsi="Century Gothic" w:cs="Century Gothic"/>
                      <w:color w:val="343434"/>
                      <w:spacing w:val="4"/>
                      <w:sz w:val="20"/>
                      <w:szCs w:val="20"/>
                    </w:rPr>
                    <w:t>software</w:t>
                  </w:r>
                  <w:r w:rsidR="00C36AFD">
                    <w:rPr>
                      <w:rStyle w:val="divdocumentright-boxdatetablesinglecolumn"/>
                      <w:rFonts w:ascii="Century Gothic" w:eastAsia="Century Gothic" w:hAnsi="Century Gothic" w:cs="Century Gothic"/>
                      <w:color w:val="343434"/>
                      <w:spacing w:val="4"/>
                      <w:sz w:val="20"/>
                      <w:szCs w:val="20"/>
                    </w:rPr>
                    <w:t xml:space="preserve"> and other</w:t>
                  </w:r>
                  <w:r w:rsidR="00FD5B42">
                    <w:rPr>
                      <w:rStyle w:val="divdocumentright-boxdatetablesinglecolumn"/>
                      <w:rFonts w:ascii="Century Gothic" w:eastAsia="Century Gothic" w:hAnsi="Century Gothic" w:cs="Century Gothic"/>
                      <w:color w:val="343434"/>
                      <w:spacing w:val="4"/>
                      <w:sz w:val="20"/>
                      <w:szCs w:val="20"/>
                    </w:rPr>
                    <w:t xml:space="preserve"> </w:t>
                  </w:r>
                  <w:r w:rsidR="003C2C06">
                    <w:rPr>
                      <w:rStyle w:val="divdocumentright-boxdatetablesinglecolumn"/>
                      <w:rFonts w:ascii="Century Gothic" w:eastAsia="Century Gothic" w:hAnsi="Century Gothic" w:cs="Century Gothic"/>
                      <w:color w:val="343434"/>
                      <w:spacing w:val="4"/>
                      <w:sz w:val="20"/>
                      <w:szCs w:val="20"/>
                    </w:rPr>
                    <w:t>product</w:t>
                  </w:r>
                  <w:r w:rsidR="00C36AFD">
                    <w:rPr>
                      <w:rStyle w:val="divdocumentright-boxdatetablesinglecolumn"/>
                      <w:rFonts w:ascii="Century Gothic" w:eastAsia="Century Gothic" w:hAnsi="Century Gothic" w:cs="Century Gothic"/>
                      <w:color w:val="343434"/>
                      <w:spacing w:val="4"/>
                      <w:sz w:val="20"/>
                      <w:szCs w:val="20"/>
                    </w:rPr>
                    <w:t>s</w:t>
                  </w:r>
                  <w:r w:rsidR="00701CB0">
                    <w:rPr>
                      <w:rStyle w:val="divdocumentright-boxdatetablesinglecolumn"/>
                      <w:rFonts w:ascii="Century Gothic" w:eastAsia="Century Gothic" w:hAnsi="Century Gothic" w:cs="Century Gothic"/>
                      <w:color w:val="343434"/>
                      <w:spacing w:val="4"/>
                      <w:sz w:val="20"/>
                      <w:szCs w:val="20"/>
                    </w:rPr>
                    <w:t xml:space="preserve"> </w:t>
                  </w:r>
                  <w:r w:rsidR="006B6267">
                    <w:rPr>
                      <w:rStyle w:val="divdocumentright-boxdatetablesinglecolumn"/>
                      <w:rFonts w:ascii="Century Gothic" w:eastAsia="Century Gothic" w:hAnsi="Century Gothic" w:cs="Century Gothic"/>
                      <w:color w:val="343434"/>
                      <w:spacing w:val="4"/>
                      <w:sz w:val="20"/>
                      <w:szCs w:val="20"/>
                    </w:rPr>
                    <w:t>alongside other developers</w:t>
                  </w:r>
                  <w:r w:rsidR="003C2C06">
                    <w:rPr>
                      <w:rStyle w:val="divdocumentright-boxdatetablesinglecolumn"/>
                      <w:rFonts w:ascii="Century Gothic" w:eastAsia="Century Gothic" w:hAnsi="Century Gothic" w:cs="Century Gothic"/>
                      <w:color w:val="343434"/>
                      <w:spacing w:val="4"/>
                      <w:sz w:val="20"/>
                      <w:szCs w:val="20"/>
                    </w:rPr>
                    <w:t>.</w:t>
                  </w:r>
                  <w:r w:rsidR="00106C2B">
                    <w:rPr>
                      <w:rStyle w:val="divdocumentright-boxdatetablesinglecolumn"/>
                      <w:rFonts w:ascii="Century Gothic" w:eastAsia="Century Gothic" w:hAnsi="Century Gothic" w:cs="Century Gothic"/>
                      <w:color w:val="343434"/>
                      <w:spacing w:val="4"/>
                      <w:sz w:val="20"/>
                      <w:szCs w:val="20"/>
                    </w:rPr>
                    <w:t xml:space="preserve"> </w:t>
                  </w:r>
                  <w:r w:rsidR="00D20D54" w:rsidRPr="00106C2B">
                    <w:rPr>
                      <w:rStyle w:val="divdocumentright-boxdatetablesinglecolumn"/>
                      <w:rFonts w:ascii="Century Gothic" w:eastAsia="Century Gothic" w:hAnsi="Century Gothic" w:cs="Century Gothic"/>
                      <w:color w:val="343434"/>
                      <w:spacing w:val="4"/>
                      <w:sz w:val="20"/>
                      <w:szCs w:val="20"/>
                    </w:rPr>
                    <w:t>After split testin</w:t>
                  </w:r>
                  <w:r w:rsidR="00932340" w:rsidRPr="00106C2B">
                    <w:rPr>
                      <w:rStyle w:val="divdocumentright-boxdatetablesinglecolumn"/>
                      <w:rFonts w:ascii="Century Gothic" w:eastAsia="Century Gothic" w:hAnsi="Century Gothic" w:cs="Century Gothic"/>
                      <w:color w:val="343434"/>
                      <w:spacing w:val="4"/>
                      <w:sz w:val="20"/>
                      <w:szCs w:val="20"/>
                    </w:rPr>
                    <w:t>g</w:t>
                  </w:r>
                  <w:r w:rsidR="00D20D54" w:rsidRPr="00106C2B">
                    <w:rPr>
                      <w:rStyle w:val="divdocumentright-boxdatetablesinglecolumn"/>
                      <w:rFonts w:ascii="Century Gothic" w:eastAsia="Century Gothic" w:hAnsi="Century Gothic" w:cs="Century Gothic"/>
                      <w:color w:val="343434"/>
                      <w:spacing w:val="4"/>
                      <w:sz w:val="20"/>
                      <w:szCs w:val="20"/>
                    </w:rPr>
                    <w:t>, I then worked closely with</w:t>
                  </w:r>
                  <w:r w:rsidR="00507731" w:rsidRPr="00106C2B">
                    <w:rPr>
                      <w:rStyle w:val="divdocumentright-boxdatetablesinglecolumn"/>
                      <w:rFonts w:ascii="Century Gothic" w:eastAsia="Century Gothic" w:hAnsi="Century Gothic" w:cs="Century Gothic"/>
                      <w:color w:val="343434"/>
                      <w:spacing w:val="4"/>
                      <w:sz w:val="20"/>
                      <w:szCs w:val="20"/>
                    </w:rPr>
                    <w:t xml:space="preserve"> the</w:t>
                  </w:r>
                  <w:r w:rsidR="00D20D54" w:rsidRPr="00106C2B">
                    <w:rPr>
                      <w:rStyle w:val="divdocumentright-boxdatetablesinglecolumn"/>
                      <w:rFonts w:ascii="Century Gothic" w:eastAsia="Century Gothic" w:hAnsi="Century Gothic" w:cs="Century Gothic"/>
                      <w:color w:val="343434"/>
                      <w:spacing w:val="4"/>
                      <w:sz w:val="20"/>
                      <w:szCs w:val="20"/>
                    </w:rPr>
                    <w:t xml:space="preserve"> internal development and </w:t>
                  </w:r>
                  <w:r w:rsidR="001E66BB" w:rsidRPr="00106C2B">
                    <w:rPr>
                      <w:rStyle w:val="divdocumentright-boxdatetablesinglecolumn"/>
                      <w:rFonts w:ascii="Century Gothic" w:eastAsia="Century Gothic" w:hAnsi="Century Gothic" w:cs="Century Gothic"/>
                      <w:color w:val="343434"/>
                      <w:spacing w:val="4"/>
                      <w:sz w:val="20"/>
                      <w:szCs w:val="20"/>
                    </w:rPr>
                    <w:t xml:space="preserve">project </w:t>
                  </w:r>
                  <w:r w:rsidR="00D20D54" w:rsidRPr="00106C2B">
                    <w:rPr>
                      <w:rStyle w:val="divdocumentright-boxdatetablesinglecolumn"/>
                      <w:rFonts w:ascii="Century Gothic" w:eastAsia="Century Gothic" w:hAnsi="Century Gothic" w:cs="Century Gothic"/>
                      <w:color w:val="343434"/>
                      <w:spacing w:val="4"/>
                      <w:sz w:val="20"/>
                      <w:szCs w:val="20"/>
                    </w:rPr>
                    <w:t xml:space="preserve">management team </w:t>
                  </w:r>
                  <w:r w:rsidR="001E66BB" w:rsidRPr="00106C2B">
                    <w:rPr>
                      <w:rStyle w:val="divdocumentright-boxdatetablesinglecolumn"/>
                      <w:rFonts w:ascii="Century Gothic" w:eastAsia="Century Gothic" w:hAnsi="Century Gothic" w:cs="Century Gothic"/>
                      <w:color w:val="343434"/>
                      <w:spacing w:val="4"/>
                      <w:sz w:val="20"/>
                      <w:szCs w:val="20"/>
                    </w:rPr>
                    <w:t>to</w:t>
                  </w:r>
                  <w:r w:rsidR="00D20D54" w:rsidRPr="00106C2B">
                    <w:rPr>
                      <w:rStyle w:val="divdocumentright-boxdatetablesinglecolumn"/>
                      <w:rFonts w:ascii="Century Gothic" w:eastAsia="Century Gothic" w:hAnsi="Century Gothic" w:cs="Century Gothic"/>
                      <w:color w:val="343434"/>
                      <w:spacing w:val="4"/>
                      <w:sz w:val="20"/>
                      <w:szCs w:val="20"/>
                    </w:rPr>
                    <w:t xml:space="preserve"> implement </w:t>
                  </w:r>
                  <w:r w:rsidR="00544DC9" w:rsidRPr="00106C2B">
                    <w:rPr>
                      <w:rStyle w:val="divdocumentright-boxdatetablesinglecolumn"/>
                      <w:rFonts w:ascii="Century Gothic" w:eastAsia="Century Gothic" w:hAnsi="Century Gothic" w:cs="Century Gothic"/>
                      <w:color w:val="343434"/>
                      <w:spacing w:val="4"/>
                      <w:sz w:val="20"/>
                      <w:szCs w:val="20"/>
                    </w:rPr>
                    <w:t xml:space="preserve">the overall </w:t>
                  </w:r>
                  <w:r w:rsidR="00D20D54" w:rsidRPr="00106C2B">
                    <w:rPr>
                      <w:rStyle w:val="divdocumentright-boxdatetablesinglecolumn"/>
                      <w:rFonts w:ascii="Century Gothic" w:eastAsia="Century Gothic" w:hAnsi="Century Gothic" w:cs="Century Gothic"/>
                      <w:color w:val="343434"/>
                      <w:spacing w:val="4"/>
                      <w:sz w:val="20"/>
                      <w:szCs w:val="20"/>
                    </w:rPr>
                    <w:t>concepts.</w:t>
                  </w:r>
                </w:p>
                <w:p w14:paraId="75F71BA0" w14:textId="721B9571" w:rsidR="003C2C06" w:rsidRPr="00AE2278" w:rsidRDefault="00AE2278" w:rsidP="003C2C06">
                  <w:pPr>
                    <w:pStyle w:val="divdocumentright-boxsectionexperiencesinglecolumnpaddedline"/>
                    <w:spacing w:before="80" w:line="360" w:lineRule="atLeast"/>
                    <w:ind w:right="300"/>
                    <w:rPr>
                      <w:rStyle w:val="span"/>
                      <w:rFonts w:eastAsia="Century Gothic"/>
                      <w:b/>
                      <w:bCs/>
                      <w:sz w:val="22"/>
                      <w:szCs w:val="22"/>
                    </w:rPr>
                  </w:pPr>
                  <w:r w:rsidRPr="00AE2278">
                    <w:rPr>
                      <w:rStyle w:val="span"/>
                      <w:rFonts w:eastAsia="Century Gothic"/>
                      <w:b/>
                      <w:bCs/>
                      <w:sz w:val="22"/>
                      <w:szCs w:val="22"/>
                    </w:rPr>
                    <w:t xml:space="preserve">Key </w:t>
                  </w:r>
                  <w:r w:rsidR="003C2C06" w:rsidRPr="00AE2278">
                    <w:rPr>
                      <w:rStyle w:val="span"/>
                      <w:rFonts w:eastAsia="Century Gothic"/>
                      <w:b/>
                      <w:bCs/>
                      <w:sz w:val="22"/>
                      <w:szCs w:val="22"/>
                    </w:rPr>
                    <w:t>Achievements:</w:t>
                  </w:r>
                </w:p>
                <w:p w14:paraId="47E82B68" w14:textId="4BF6DFE5" w:rsidR="003C2C06" w:rsidRPr="00CE5661" w:rsidRDefault="003C2C06" w:rsidP="003C2C06">
                  <w:pPr>
                    <w:pStyle w:val="divdocumentright-boxsectionexperiencesinglecolumnpaddedline"/>
                    <w:numPr>
                      <w:ilvl w:val="0"/>
                      <w:numId w:val="7"/>
                    </w:numPr>
                    <w:spacing w:before="80" w:line="360" w:lineRule="atLeast"/>
                    <w:ind w:right="300"/>
                    <w:rPr>
                      <w:rStyle w:val="divdocumentright-boxdatetablesinglecolumn"/>
                      <w:rFonts w:ascii="Century Gothic" w:eastAsia="Century Gothic" w:hAnsi="Century Gothic" w:cs="Century Gothic"/>
                      <w:color w:val="343434"/>
                      <w:spacing w:val="4"/>
                      <w:sz w:val="20"/>
                      <w:szCs w:val="20"/>
                    </w:rPr>
                  </w:pPr>
                  <w:r w:rsidRPr="001A300E">
                    <w:rPr>
                      <w:rStyle w:val="divdocumentright-boxdatetablesinglecolumn"/>
                      <w:rFonts w:ascii="Century Gothic" w:eastAsia="Century Gothic" w:hAnsi="Century Gothic" w:cs="Century Gothic"/>
                      <w:color w:val="343434"/>
                      <w:spacing w:val="4"/>
                      <w:sz w:val="20"/>
                      <w:szCs w:val="20"/>
                    </w:rPr>
                    <w:t>I produced mock-ups and prototypes</w:t>
                  </w:r>
                  <w:r w:rsidR="00462FC5">
                    <w:rPr>
                      <w:rStyle w:val="divdocumentright-boxdatetablesinglecolumn"/>
                      <w:rFonts w:ascii="Century Gothic" w:eastAsia="Century Gothic" w:hAnsi="Century Gothic" w:cs="Century Gothic"/>
                      <w:color w:val="343434"/>
                      <w:spacing w:val="4"/>
                      <w:sz w:val="20"/>
                      <w:szCs w:val="20"/>
                    </w:rPr>
                    <w:t xml:space="preserve"> that were</w:t>
                  </w:r>
                  <w:r w:rsidRPr="001A300E">
                    <w:rPr>
                      <w:rStyle w:val="divdocumentright-boxdatetablesinglecolumn"/>
                      <w:rFonts w:ascii="Century Gothic" w:eastAsia="Century Gothic" w:hAnsi="Century Gothic" w:cs="Century Gothic"/>
                      <w:color w:val="343434"/>
                      <w:spacing w:val="4"/>
                      <w:sz w:val="20"/>
                      <w:szCs w:val="20"/>
                    </w:rPr>
                    <w:t xml:space="preserve"> optimized towards </w:t>
                  </w:r>
                  <w:r>
                    <w:rPr>
                      <w:rStyle w:val="divdocumentright-boxdatetablesinglecolumn"/>
                      <w:rFonts w:ascii="Century Gothic" w:eastAsia="Century Gothic" w:hAnsi="Century Gothic" w:cs="Century Gothic"/>
                      <w:color w:val="343434"/>
                      <w:spacing w:val="4"/>
                      <w:sz w:val="20"/>
                      <w:szCs w:val="20"/>
                    </w:rPr>
                    <w:t>a better user experience and the database efficiencies</w:t>
                  </w:r>
                  <w:r w:rsidR="006447DA">
                    <w:rPr>
                      <w:rStyle w:val="divdocumentright-boxdatetablesinglecolumn"/>
                      <w:rFonts w:ascii="Century Gothic" w:eastAsia="Century Gothic" w:hAnsi="Century Gothic" w:cs="Century Gothic"/>
                      <w:color w:val="343434"/>
                      <w:spacing w:val="4"/>
                      <w:sz w:val="20"/>
                      <w:szCs w:val="20"/>
                    </w:rPr>
                    <w:t>.</w:t>
                  </w:r>
                </w:p>
              </w:tc>
            </w:tr>
          </w:tbl>
          <w:p w14:paraId="1D791CDE" w14:textId="77777777" w:rsidR="00A32B69" w:rsidRPr="00BC24D5" w:rsidRDefault="00A32B69">
            <w:pPr>
              <w:rPr>
                <w:vanish/>
                <w:sz w:val="2"/>
                <w:szCs w:val="2"/>
              </w:rPr>
            </w:pPr>
          </w:p>
          <w:tbl>
            <w:tblPr>
              <w:tblStyle w:val="divdocumentsectionexperienceparagraph"/>
              <w:tblW w:w="0" w:type="auto"/>
              <w:tblCellSpacing w:w="0" w:type="dxa"/>
              <w:tblLayout w:type="fixed"/>
              <w:tblCellMar>
                <w:left w:w="0" w:type="dxa"/>
                <w:right w:w="0" w:type="dxa"/>
              </w:tblCellMar>
              <w:tblLook w:val="05E0" w:firstRow="1" w:lastRow="1" w:firstColumn="1" w:lastColumn="1" w:noHBand="0" w:noVBand="1"/>
            </w:tblPr>
            <w:tblGrid>
              <w:gridCol w:w="300"/>
              <w:gridCol w:w="1300"/>
              <w:gridCol w:w="520"/>
              <w:gridCol w:w="6440"/>
            </w:tblGrid>
            <w:tr w:rsidR="00A32B69" w14:paraId="0C8D0CDC" w14:textId="77777777">
              <w:trPr>
                <w:tblCellSpacing w:w="0" w:type="dxa"/>
              </w:trPr>
              <w:tc>
                <w:tcPr>
                  <w:tcW w:w="300" w:type="dxa"/>
                  <w:tcMar>
                    <w:top w:w="200" w:type="dxa"/>
                    <w:left w:w="0" w:type="dxa"/>
                    <w:bottom w:w="0" w:type="dxa"/>
                    <w:right w:w="0" w:type="dxa"/>
                  </w:tcMar>
                  <w:hideMark/>
                </w:tcPr>
                <w:p w14:paraId="4A55385B" w14:textId="77777777" w:rsidR="00A32B69" w:rsidRDefault="00D20D54">
                  <w:pPr>
                    <w:pStyle w:val="divdocumentemptycellParagraph"/>
                    <w:spacing w:line="360" w:lineRule="atLeast"/>
                    <w:rPr>
                      <w:rStyle w:val="divdocumentemptycell"/>
                      <w:rFonts w:ascii="Century Gothic" w:eastAsia="Century Gothic" w:hAnsi="Century Gothic" w:cs="Century Gothic"/>
                      <w:color w:val="343434"/>
                      <w:spacing w:val="4"/>
                      <w:sz w:val="22"/>
                      <w:szCs w:val="22"/>
                    </w:rPr>
                  </w:pPr>
                  <w:r>
                    <w:rPr>
                      <w:rStyle w:val="divdocumentemptycell"/>
                      <w:rFonts w:ascii="Century Gothic" w:eastAsia="Century Gothic" w:hAnsi="Century Gothic" w:cs="Century Gothic"/>
                      <w:color w:val="343434"/>
                      <w:spacing w:val="4"/>
                      <w:sz w:val="22"/>
                      <w:szCs w:val="22"/>
                    </w:rPr>
                    <w:t> </w:t>
                  </w:r>
                </w:p>
              </w:tc>
              <w:tc>
                <w:tcPr>
                  <w:tcW w:w="1300" w:type="dxa"/>
                  <w:tcMar>
                    <w:top w:w="200" w:type="dxa"/>
                    <w:left w:w="0" w:type="dxa"/>
                    <w:bottom w:w="0" w:type="dxa"/>
                    <w:right w:w="0" w:type="dxa"/>
                  </w:tcMar>
                  <w:hideMark/>
                </w:tcPr>
                <w:p w14:paraId="425FCE61" w14:textId="76483A8D" w:rsidR="00A32B69" w:rsidRPr="006D59EA" w:rsidRDefault="00D20D54">
                  <w:pPr>
                    <w:pStyle w:val="divdocumentemptycellParagraph"/>
                    <w:spacing w:line="360" w:lineRule="atLeast"/>
                    <w:rPr>
                      <w:rStyle w:val="divdocumentjobdates"/>
                      <w:rFonts w:eastAsia="Century Gothic"/>
                      <w:sz w:val="20"/>
                      <w:szCs w:val="20"/>
                    </w:rPr>
                  </w:pPr>
                  <w:r w:rsidRPr="006D59EA">
                    <w:rPr>
                      <w:rStyle w:val="divdocumentjobdates"/>
                      <w:rFonts w:ascii="Century Gothic" w:eastAsia="Century Gothic" w:hAnsi="Century Gothic" w:cs="Century Gothic"/>
                      <w:color w:val="343434"/>
                      <w:spacing w:val="4"/>
                      <w:sz w:val="20"/>
                      <w:szCs w:val="20"/>
                    </w:rPr>
                    <w:t>2012-03</w:t>
                  </w:r>
                  <w:r w:rsidRPr="006D59EA">
                    <w:rPr>
                      <w:rStyle w:val="divdocumentjobdates"/>
                      <w:rFonts w:eastAsia="Century Gothic"/>
                      <w:sz w:val="20"/>
                      <w:szCs w:val="20"/>
                    </w:rPr>
                    <w:t xml:space="preserve"> </w:t>
                  </w:r>
                  <w:r w:rsidRPr="006D59EA">
                    <w:rPr>
                      <w:rStyle w:val="divdocumentjobdates"/>
                      <w:rFonts w:ascii="Century Gothic" w:eastAsia="Century Gothic" w:hAnsi="Century Gothic" w:cs="Century Gothic"/>
                      <w:color w:val="343434"/>
                      <w:spacing w:val="4"/>
                      <w:sz w:val="20"/>
                      <w:szCs w:val="20"/>
                    </w:rPr>
                    <w:t>2012-06</w:t>
                  </w:r>
                  <w:r w:rsidR="000F43D7">
                    <w:rPr>
                      <w:rStyle w:val="divdocumentjobdates"/>
                      <w:rFonts w:ascii="Century Gothic" w:eastAsia="Century Gothic" w:hAnsi="Century Gothic" w:cs="Century Gothic"/>
                      <w:color w:val="343434"/>
                      <w:spacing w:val="4"/>
                      <w:sz w:val="20"/>
                      <w:szCs w:val="20"/>
                    </w:rPr>
                    <w:t>:</w:t>
                  </w:r>
                </w:p>
              </w:tc>
              <w:tc>
                <w:tcPr>
                  <w:tcW w:w="520" w:type="dxa"/>
                  <w:tcMar>
                    <w:top w:w="200" w:type="dxa"/>
                    <w:left w:w="0" w:type="dxa"/>
                    <w:bottom w:w="0" w:type="dxa"/>
                    <w:right w:w="0" w:type="dxa"/>
                  </w:tcMar>
                  <w:hideMark/>
                </w:tcPr>
                <w:p w14:paraId="707D387A" w14:textId="37DA1D68" w:rsidR="00A32B69" w:rsidRDefault="00A32B69">
                  <w:pPr>
                    <w:pStyle w:val="divdocumentemptycellParagraph"/>
                    <w:spacing w:line="360" w:lineRule="atLeast"/>
                    <w:rPr>
                      <w:rStyle w:val="divdocumentright-boxpaddedlinedate-content"/>
                      <w:rFonts w:ascii="Century Gothic" w:eastAsia="Century Gothic" w:hAnsi="Century Gothic" w:cs="Century Gothic"/>
                      <w:color w:val="343434"/>
                      <w:spacing w:val="4"/>
                      <w:sz w:val="22"/>
                      <w:szCs w:val="22"/>
                    </w:rPr>
                  </w:pPr>
                </w:p>
              </w:tc>
              <w:tc>
                <w:tcPr>
                  <w:tcW w:w="6440" w:type="dxa"/>
                  <w:tcMar>
                    <w:top w:w="200" w:type="dxa"/>
                    <w:left w:w="0" w:type="dxa"/>
                    <w:bottom w:w="0" w:type="dxa"/>
                    <w:right w:w="0" w:type="dxa"/>
                  </w:tcMar>
                  <w:hideMark/>
                </w:tcPr>
                <w:p w14:paraId="0EEC86FA" w14:textId="1EB17187" w:rsidR="00A32B69" w:rsidRPr="001A300E" w:rsidRDefault="007E392E">
                  <w:pPr>
                    <w:pStyle w:val="divdocumentright-boxsectionexperiencesinglecolumnpaddedline"/>
                    <w:spacing w:line="360" w:lineRule="atLeast"/>
                    <w:ind w:right="300"/>
                    <w:rPr>
                      <w:rStyle w:val="divdocumentright-boxdatetablesinglecolumn"/>
                      <w:rFonts w:ascii="Century Gothic" w:eastAsia="Century Gothic" w:hAnsi="Century Gothic" w:cs="Century Gothic"/>
                      <w:color w:val="343434"/>
                      <w:spacing w:val="4"/>
                    </w:rPr>
                  </w:pPr>
                  <w:r>
                    <w:rPr>
                      <w:rStyle w:val="divdocumentjobtitle"/>
                      <w:rFonts w:ascii="Century Gothic" w:eastAsia="Century Gothic" w:hAnsi="Century Gothic" w:cs="Century Gothic"/>
                      <w:b/>
                      <w:bCs/>
                      <w:color w:val="343434"/>
                      <w:spacing w:val="4"/>
                      <w:sz w:val="24"/>
                      <w:szCs w:val="24"/>
                    </w:rPr>
                    <w:t xml:space="preserve">Visafone </w:t>
                  </w:r>
                  <w:r w:rsidR="00C80A0D">
                    <w:rPr>
                      <w:rStyle w:val="divdocumentjobtitle"/>
                      <w:rFonts w:ascii="Century Gothic" w:eastAsia="Century Gothic" w:hAnsi="Century Gothic" w:cs="Century Gothic"/>
                      <w:b/>
                      <w:bCs/>
                      <w:color w:val="343434"/>
                      <w:spacing w:val="4"/>
                      <w:sz w:val="24"/>
                      <w:szCs w:val="24"/>
                    </w:rPr>
                    <w:t>C</w:t>
                  </w:r>
                  <w:r w:rsidR="00D805C1">
                    <w:rPr>
                      <w:rStyle w:val="divdocumentjobtitle"/>
                      <w:rFonts w:ascii="Century Gothic" w:eastAsia="Century Gothic" w:hAnsi="Century Gothic" w:cs="Century Gothic"/>
                      <w:b/>
                      <w:bCs/>
                      <w:color w:val="343434"/>
                      <w:spacing w:val="4"/>
                      <w:sz w:val="24"/>
                      <w:szCs w:val="24"/>
                    </w:rPr>
                    <w:t>ommunication</w:t>
                  </w:r>
                  <w:r w:rsidR="00C80A0D">
                    <w:rPr>
                      <w:rStyle w:val="divdocumentjobtitle"/>
                      <w:rFonts w:ascii="Century Gothic" w:eastAsia="Century Gothic" w:hAnsi="Century Gothic" w:cs="Century Gothic"/>
                      <w:b/>
                      <w:bCs/>
                      <w:color w:val="343434"/>
                      <w:spacing w:val="4"/>
                      <w:sz w:val="24"/>
                      <w:szCs w:val="24"/>
                    </w:rPr>
                    <w:t>s</w:t>
                  </w:r>
                  <w:r w:rsidR="00D805C1">
                    <w:rPr>
                      <w:rStyle w:val="divdocumentjobtitle"/>
                      <w:rFonts w:ascii="Century Gothic" w:eastAsia="Century Gothic" w:hAnsi="Century Gothic" w:cs="Century Gothic"/>
                      <w:b/>
                      <w:bCs/>
                      <w:color w:val="343434"/>
                      <w:spacing w:val="4"/>
                      <w:sz w:val="24"/>
                      <w:szCs w:val="24"/>
                    </w:rPr>
                    <w:t xml:space="preserve"> </w:t>
                  </w:r>
                  <w:r w:rsidR="00C80A0D">
                    <w:rPr>
                      <w:rStyle w:val="divdocumentjobtitle"/>
                      <w:rFonts w:ascii="Century Gothic" w:eastAsia="Century Gothic" w:hAnsi="Century Gothic" w:cs="Century Gothic"/>
                      <w:b/>
                      <w:bCs/>
                      <w:color w:val="343434"/>
                      <w:spacing w:val="4"/>
                      <w:sz w:val="24"/>
                      <w:szCs w:val="24"/>
                    </w:rPr>
                    <w:t>Ltd</w:t>
                  </w:r>
                </w:p>
                <w:p w14:paraId="3FA32D92" w14:textId="77777777" w:rsidR="004374A4" w:rsidRDefault="00E50791" w:rsidP="004374A4">
                  <w:pPr>
                    <w:pStyle w:val="divdocumentright-boxsectionexperiencesinglecolumnpaddedline"/>
                    <w:spacing w:before="80" w:line="360" w:lineRule="atLeast"/>
                    <w:ind w:right="300"/>
                    <w:rPr>
                      <w:rStyle w:val="divdocumentright-boxdatetablesinglecolumn"/>
                      <w:rFonts w:ascii="Century Gothic" w:eastAsia="Century Gothic" w:hAnsi="Century Gothic" w:cs="Century Gothic"/>
                      <w:color w:val="343434"/>
                      <w:spacing w:val="4"/>
                      <w:sz w:val="20"/>
                      <w:szCs w:val="20"/>
                    </w:rPr>
                  </w:pPr>
                  <w:r>
                    <w:rPr>
                      <w:rStyle w:val="span"/>
                      <w:rFonts w:ascii="Century Gothic" w:eastAsia="Century Gothic" w:hAnsi="Century Gothic" w:cs="Century Gothic"/>
                      <w:b/>
                      <w:bCs/>
                      <w:color w:val="343434"/>
                      <w:spacing w:val="4"/>
                      <w:sz w:val="20"/>
                      <w:szCs w:val="20"/>
                    </w:rPr>
                    <w:t>Responsibilities</w:t>
                  </w:r>
                  <w:r w:rsidR="007E392E">
                    <w:rPr>
                      <w:rStyle w:val="span"/>
                      <w:rFonts w:ascii="Century Gothic" w:eastAsia="Century Gothic" w:hAnsi="Century Gothic" w:cs="Century Gothic"/>
                      <w:b/>
                      <w:bCs/>
                      <w:i/>
                      <w:iCs/>
                      <w:color w:val="343434"/>
                      <w:spacing w:val="4"/>
                      <w:sz w:val="20"/>
                      <w:szCs w:val="20"/>
                    </w:rPr>
                    <w:t xml:space="preserve">: </w:t>
                  </w:r>
                  <w:r w:rsidR="007E392E">
                    <w:rPr>
                      <w:rStyle w:val="span"/>
                      <w:rFonts w:ascii="Century Gothic" w:eastAsia="Century Gothic" w:hAnsi="Century Gothic" w:cs="Century Gothic"/>
                      <w:color w:val="343434"/>
                      <w:spacing w:val="4"/>
                      <w:sz w:val="20"/>
                      <w:szCs w:val="20"/>
                    </w:rPr>
                    <w:t>As a Support Engineer</w:t>
                  </w:r>
                  <w:r w:rsidR="007E392E">
                    <w:rPr>
                      <w:rStyle w:val="span"/>
                      <w:rFonts w:ascii="Century Gothic" w:eastAsia="Century Gothic" w:hAnsi="Century Gothic" w:cs="Century Gothic"/>
                      <w:i/>
                      <w:iCs/>
                      <w:color w:val="343434"/>
                      <w:spacing w:val="4"/>
                      <w:sz w:val="20"/>
                      <w:szCs w:val="20"/>
                    </w:rPr>
                    <w:t xml:space="preserve">, </w:t>
                  </w:r>
                  <w:r w:rsidR="00D20D54" w:rsidRPr="001A300E">
                    <w:rPr>
                      <w:rStyle w:val="divdocumentright-boxdatetablesinglecolumn"/>
                      <w:rFonts w:ascii="Century Gothic" w:eastAsia="Century Gothic" w:hAnsi="Century Gothic" w:cs="Century Gothic"/>
                      <w:color w:val="343434"/>
                      <w:spacing w:val="4"/>
                      <w:sz w:val="20"/>
                      <w:szCs w:val="20"/>
                    </w:rPr>
                    <w:t xml:space="preserve">I was selected from over 200 applicants to join VISAFONE prestigious ICT team. Working within the product release team; i worked there as a support staff to reprogram computers and internet router/devices. </w:t>
                  </w:r>
                </w:p>
                <w:p w14:paraId="2C7CC1B2" w14:textId="12C81BEE" w:rsidR="002701F0" w:rsidRPr="00AE2278" w:rsidRDefault="00AE2278" w:rsidP="004374A4">
                  <w:pPr>
                    <w:pStyle w:val="divdocumentright-boxsectionexperiencesinglecolumnpaddedline"/>
                    <w:spacing w:before="80" w:line="360" w:lineRule="atLeast"/>
                    <w:ind w:right="300"/>
                    <w:rPr>
                      <w:rStyle w:val="span"/>
                      <w:rFonts w:eastAsia="Century Gothic"/>
                      <w:b/>
                      <w:bCs/>
                    </w:rPr>
                  </w:pPr>
                  <w:r w:rsidRPr="00AE2278">
                    <w:rPr>
                      <w:rStyle w:val="span"/>
                      <w:rFonts w:eastAsia="Century Gothic"/>
                      <w:b/>
                      <w:bCs/>
                      <w:sz w:val="22"/>
                      <w:szCs w:val="22"/>
                    </w:rPr>
                    <w:t xml:space="preserve">Key </w:t>
                  </w:r>
                  <w:r w:rsidR="004374A4" w:rsidRPr="00AE2278">
                    <w:rPr>
                      <w:rStyle w:val="span"/>
                      <w:rFonts w:eastAsia="Century Gothic"/>
                      <w:b/>
                      <w:bCs/>
                      <w:sz w:val="22"/>
                      <w:szCs w:val="22"/>
                    </w:rPr>
                    <w:t>Achievements:</w:t>
                  </w:r>
                  <w:r w:rsidR="002701F0" w:rsidRPr="00AE2278">
                    <w:rPr>
                      <w:rStyle w:val="span"/>
                      <w:rFonts w:eastAsia="Century Gothic"/>
                      <w:b/>
                      <w:bCs/>
                    </w:rPr>
                    <w:t xml:space="preserve"> </w:t>
                  </w:r>
                </w:p>
                <w:p w14:paraId="3E56371C" w14:textId="09A2753D" w:rsidR="004374A4" w:rsidRDefault="002E0425" w:rsidP="004374A4">
                  <w:pPr>
                    <w:pStyle w:val="divdocumentright-boxsectionexperiencesinglecolumnpaddedline"/>
                    <w:numPr>
                      <w:ilvl w:val="0"/>
                      <w:numId w:val="7"/>
                    </w:numPr>
                    <w:spacing w:before="80" w:line="360" w:lineRule="atLeast"/>
                    <w:ind w:right="300"/>
                    <w:rPr>
                      <w:rStyle w:val="divdocumentright-boxdatetablesinglecolumn"/>
                      <w:rFonts w:ascii="Century Gothic" w:eastAsia="Century Gothic" w:hAnsi="Century Gothic" w:cs="Century Gothic"/>
                      <w:color w:val="343434"/>
                      <w:spacing w:val="4"/>
                      <w:sz w:val="22"/>
                      <w:szCs w:val="22"/>
                    </w:rPr>
                  </w:pPr>
                  <w:r>
                    <w:rPr>
                      <w:rStyle w:val="divdocumentright-boxdatetablesinglecolumn"/>
                      <w:rFonts w:ascii="Century Gothic" w:eastAsia="Century Gothic" w:hAnsi="Century Gothic" w:cs="Century Gothic"/>
                      <w:color w:val="343434"/>
                      <w:spacing w:val="4"/>
                      <w:sz w:val="20"/>
                      <w:szCs w:val="20"/>
                    </w:rPr>
                    <w:t xml:space="preserve">As an </w:t>
                  </w:r>
                  <w:r w:rsidR="003829EE">
                    <w:rPr>
                      <w:rStyle w:val="divdocumentright-boxdatetablesinglecolumn"/>
                      <w:rFonts w:ascii="Century Gothic" w:eastAsia="Century Gothic" w:hAnsi="Century Gothic" w:cs="Century Gothic"/>
                      <w:color w:val="343434"/>
                      <w:spacing w:val="4"/>
                      <w:sz w:val="20"/>
                      <w:szCs w:val="20"/>
                    </w:rPr>
                    <w:t>after-sales support</w:t>
                  </w:r>
                  <w:r>
                    <w:rPr>
                      <w:rStyle w:val="divdocumentright-boxdatetablesinglecolumn"/>
                      <w:rFonts w:ascii="Century Gothic" w:eastAsia="Century Gothic" w:hAnsi="Century Gothic" w:cs="Century Gothic"/>
                      <w:color w:val="343434"/>
                      <w:spacing w:val="4"/>
                      <w:sz w:val="20"/>
                      <w:szCs w:val="20"/>
                    </w:rPr>
                    <w:t xml:space="preserve"> </w:t>
                  </w:r>
                  <w:r w:rsidR="00BC0C9A">
                    <w:rPr>
                      <w:rStyle w:val="divdocumentright-boxdatetablesinglecolumn"/>
                      <w:rFonts w:ascii="Century Gothic" w:eastAsia="Century Gothic" w:hAnsi="Century Gothic" w:cs="Century Gothic"/>
                      <w:color w:val="343434"/>
                      <w:spacing w:val="4"/>
                      <w:sz w:val="20"/>
                      <w:szCs w:val="20"/>
                    </w:rPr>
                    <w:t>staff</w:t>
                  </w:r>
                  <w:r w:rsidR="006E6582">
                    <w:rPr>
                      <w:rStyle w:val="divdocumentright-boxdatetablesinglecolumn"/>
                      <w:rFonts w:ascii="Century Gothic" w:eastAsia="Century Gothic" w:hAnsi="Century Gothic" w:cs="Century Gothic"/>
                      <w:color w:val="343434"/>
                      <w:spacing w:val="4"/>
                      <w:sz w:val="20"/>
                      <w:szCs w:val="20"/>
                    </w:rPr>
                    <w:t xml:space="preserve">, our </w:t>
                  </w:r>
                  <w:r w:rsidR="00051C90">
                    <w:rPr>
                      <w:rStyle w:val="divdocumentright-boxdatetablesinglecolumn"/>
                      <w:rFonts w:ascii="Century Gothic" w:eastAsia="Century Gothic" w:hAnsi="Century Gothic" w:cs="Century Gothic"/>
                      <w:color w:val="343434"/>
                      <w:spacing w:val="4"/>
                      <w:sz w:val="20"/>
                      <w:szCs w:val="20"/>
                    </w:rPr>
                    <w:t xml:space="preserve">technical </w:t>
                  </w:r>
                  <w:r w:rsidR="006E6582">
                    <w:rPr>
                      <w:rStyle w:val="divdocumentright-boxdatetablesinglecolumn"/>
                      <w:rFonts w:ascii="Century Gothic" w:eastAsia="Century Gothic" w:hAnsi="Century Gothic" w:cs="Century Gothic"/>
                      <w:color w:val="343434"/>
                      <w:spacing w:val="4"/>
                      <w:sz w:val="20"/>
                      <w:szCs w:val="20"/>
                    </w:rPr>
                    <w:t>team</w:t>
                  </w:r>
                  <w:r w:rsidR="00185AFA">
                    <w:rPr>
                      <w:rStyle w:val="divdocumentright-boxdatetablesinglecolumn"/>
                      <w:rFonts w:ascii="Century Gothic" w:eastAsia="Century Gothic" w:hAnsi="Century Gothic" w:cs="Century Gothic"/>
                      <w:color w:val="343434"/>
                      <w:spacing w:val="4"/>
                      <w:sz w:val="20"/>
                      <w:szCs w:val="20"/>
                    </w:rPr>
                    <w:t xml:space="preserve"> guaranteed</w:t>
                  </w:r>
                  <w:r w:rsidR="006E6582">
                    <w:rPr>
                      <w:rStyle w:val="divdocumentright-boxdatetablesinglecolumn"/>
                      <w:rFonts w:ascii="Century Gothic" w:eastAsia="Century Gothic" w:hAnsi="Century Gothic" w:cs="Century Gothic"/>
                      <w:color w:val="343434"/>
                      <w:spacing w:val="4"/>
                      <w:sz w:val="20"/>
                      <w:szCs w:val="20"/>
                    </w:rPr>
                    <w:t xml:space="preserve"> </w:t>
                  </w:r>
                  <w:r w:rsidR="00185AFA">
                    <w:rPr>
                      <w:rStyle w:val="divdocumentright-boxdatetablesinglecolumn"/>
                      <w:rFonts w:ascii="Century Gothic" w:eastAsia="Century Gothic" w:hAnsi="Century Gothic" w:cs="Century Gothic"/>
                      <w:color w:val="343434"/>
                      <w:spacing w:val="4"/>
                      <w:sz w:val="20"/>
                      <w:szCs w:val="20"/>
                    </w:rPr>
                    <w:t xml:space="preserve">a </w:t>
                  </w:r>
                  <w:r w:rsidR="006E6582">
                    <w:rPr>
                      <w:rStyle w:val="divdocumentright-boxdatetablesinglecolumn"/>
                      <w:rFonts w:ascii="Century Gothic" w:eastAsia="Century Gothic" w:hAnsi="Century Gothic" w:cs="Century Gothic"/>
                      <w:color w:val="343434"/>
                      <w:spacing w:val="4"/>
                      <w:sz w:val="20"/>
                      <w:szCs w:val="20"/>
                    </w:rPr>
                    <w:t>consist</w:t>
                  </w:r>
                  <w:r w:rsidR="00185AFA">
                    <w:rPr>
                      <w:rStyle w:val="divdocumentright-boxdatetablesinglecolumn"/>
                      <w:rFonts w:ascii="Century Gothic" w:eastAsia="Century Gothic" w:hAnsi="Century Gothic" w:cs="Century Gothic"/>
                      <w:color w:val="343434"/>
                      <w:spacing w:val="4"/>
                      <w:sz w:val="20"/>
                      <w:szCs w:val="20"/>
                    </w:rPr>
                    <w:t>ent support</w:t>
                  </w:r>
                  <w:r w:rsidR="002914A1">
                    <w:rPr>
                      <w:rStyle w:val="divdocumentright-boxdatetablesinglecolumn"/>
                      <w:rFonts w:ascii="Century Gothic" w:eastAsia="Century Gothic" w:hAnsi="Century Gothic" w:cs="Century Gothic"/>
                      <w:color w:val="343434"/>
                      <w:spacing w:val="4"/>
                      <w:sz w:val="20"/>
                      <w:szCs w:val="20"/>
                    </w:rPr>
                    <w:t xml:space="preserve"> with the programming of telecom </w:t>
                  </w:r>
                  <w:r w:rsidR="00620EB8">
                    <w:rPr>
                      <w:rStyle w:val="divdocumentright-boxdatetablesinglecolumn"/>
                      <w:rFonts w:ascii="Century Gothic" w:eastAsia="Century Gothic" w:hAnsi="Century Gothic" w:cs="Century Gothic"/>
                      <w:color w:val="343434"/>
                      <w:spacing w:val="4"/>
                      <w:sz w:val="20"/>
                      <w:szCs w:val="20"/>
                    </w:rPr>
                    <w:t xml:space="preserve">electronic </w:t>
                  </w:r>
                  <w:r w:rsidR="002914A1">
                    <w:rPr>
                      <w:rStyle w:val="divdocumentright-boxdatetablesinglecolumn"/>
                      <w:rFonts w:ascii="Century Gothic" w:eastAsia="Century Gothic" w:hAnsi="Century Gothic" w:cs="Century Gothic"/>
                      <w:color w:val="343434"/>
                      <w:spacing w:val="4"/>
                      <w:sz w:val="20"/>
                      <w:szCs w:val="20"/>
                    </w:rPr>
                    <w:t xml:space="preserve">devices for both internal use and </w:t>
                  </w:r>
                  <w:r w:rsidR="003330AD">
                    <w:rPr>
                      <w:rStyle w:val="divdocumentright-boxdatetablesinglecolumn"/>
                      <w:rFonts w:ascii="Century Gothic" w:eastAsia="Century Gothic" w:hAnsi="Century Gothic" w:cs="Century Gothic"/>
                      <w:color w:val="343434"/>
                      <w:spacing w:val="4"/>
                      <w:sz w:val="20"/>
                      <w:szCs w:val="20"/>
                    </w:rPr>
                    <w:t>for customers’</w:t>
                  </w:r>
                  <w:r w:rsidR="009817CA">
                    <w:rPr>
                      <w:rStyle w:val="divdocumentright-boxdatetablesinglecolumn"/>
                      <w:rFonts w:ascii="Century Gothic" w:eastAsia="Century Gothic" w:hAnsi="Century Gothic" w:cs="Century Gothic"/>
                      <w:color w:val="343434"/>
                      <w:spacing w:val="4"/>
                      <w:sz w:val="20"/>
                      <w:szCs w:val="20"/>
                    </w:rPr>
                    <w:t xml:space="preserve"> aid</w:t>
                  </w:r>
                  <w:r w:rsidR="002914A1">
                    <w:rPr>
                      <w:rStyle w:val="divdocumentright-boxdatetablesinglecolumn"/>
                      <w:rFonts w:ascii="Century Gothic" w:eastAsia="Century Gothic" w:hAnsi="Century Gothic" w:cs="Century Gothic"/>
                      <w:color w:val="343434"/>
                      <w:spacing w:val="4"/>
                      <w:sz w:val="20"/>
                      <w:szCs w:val="20"/>
                    </w:rPr>
                    <w:t>. Th</w:t>
                  </w:r>
                  <w:r w:rsidR="00844460">
                    <w:rPr>
                      <w:rStyle w:val="divdocumentright-boxdatetablesinglecolumn"/>
                      <w:rFonts w:ascii="Century Gothic" w:eastAsia="Century Gothic" w:hAnsi="Century Gothic" w:cs="Century Gothic"/>
                      <w:color w:val="343434"/>
                      <w:spacing w:val="4"/>
                      <w:sz w:val="20"/>
                      <w:szCs w:val="20"/>
                    </w:rPr>
                    <w:t>is amounted a great achievement for the telecommunication</w:t>
                  </w:r>
                  <w:r w:rsidR="00F07ED7">
                    <w:rPr>
                      <w:rStyle w:val="divdocumentright-boxdatetablesinglecolumn"/>
                      <w:rFonts w:ascii="Century Gothic" w:eastAsia="Century Gothic" w:hAnsi="Century Gothic" w:cs="Century Gothic"/>
                      <w:color w:val="343434"/>
                      <w:spacing w:val="4"/>
                      <w:sz w:val="20"/>
                      <w:szCs w:val="20"/>
                    </w:rPr>
                    <w:t xml:space="preserve"> company</w:t>
                  </w:r>
                  <w:r w:rsidR="00844460">
                    <w:rPr>
                      <w:rStyle w:val="divdocumentright-boxdatetablesinglecolumn"/>
                      <w:rFonts w:ascii="Century Gothic" w:eastAsia="Century Gothic" w:hAnsi="Century Gothic" w:cs="Century Gothic"/>
                      <w:color w:val="343434"/>
                      <w:spacing w:val="4"/>
                      <w:sz w:val="20"/>
                      <w:szCs w:val="20"/>
                    </w:rPr>
                    <w:t xml:space="preserve"> in terms of customer support and satisfactions</w:t>
                  </w:r>
                  <w:r w:rsidR="00185AFA">
                    <w:rPr>
                      <w:rStyle w:val="divdocumentright-boxdatetablesinglecolumn"/>
                      <w:rFonts w:ascii="Century Gothic" w:eastAsia="Century Gothic" w:hAnsi="Century Gothic" w:cs="Century Gothic"/>
                      <w:color w:val="343434"/>
                      <w:spacing w:val="4"/>
                      <w:sz w:val="20"/>
                      <w:szCs w:val="20"/>
                    </w:rPr>
                    <w:t>,</w:t>
                  </w:r>
                  <w:r w:rsidR="004374A4" w:rsidRPr="001A300E">
                    <w:rPr>
                      <w:rStyle w:val="divdocumentright-boxdatetablesinglecolumn"/>
                      <w:rFonts w:ascii="Century Gothic" w:eastAsia="Century Gothic" w:hAnsi="Century Gothic" w:cs="Century Gothic"/>
                      <w:color w:val="343434"/>
                      <w:spacing w:val="4"/>
                      <w:sz w:val="20"/>
                      <w:szCs w:val="20"/>
                    </w:rPr>
                    <w:t xml:space="preserve"> </w:t>
                  </w:r>
                  <w:r w:rsidR="00844460">
                    <w:rPr>
                      <w:rStyle w:val="divdocumentright-boxdatetablesinglecolumn"/>
                      <w:rFonts w:ascii="Century Gothic" w:eastAsia="Century Gothic" w:hAnsi="Century Gothic" w:cs="Century Gothic"/>
                      <w:color w:val="343434"/>
                      <w:spacing w:val="4"/>
                      <w:sz w:val="20"/>
                      <w:szCs w:val="20"/>
                    </w:rPr>
                    <w:t>and gave them an edged</w:t>
                  </w:r>
                  <w:r w:rsidR="00185AFA">
                    <w:rPr>
                      <w:rStyle w:val="divdocumentright-boxdatetablesinglecolumn"/>
                      <w:rFonts w:ascii="Century Gothic" w:eastAsia="Century Gothic" w:hAnsi="Century Gothic" w:cs="Century Gothic"/>
                      <w:color w:val="343434"/>
                      <w:spacing w:val="4"/>
                      <w:sz w:val="20"/>
                      <w:szCs w:val="20"/>
                    </w:rPr>
                    <w:t xml:space="preserve"> credibility </w:t>
                  </w:r>
                  <w:r w:rsidR="00844460">
                    <w:rPr>
                      <w:rStyle w:val="divdocumentright-boxdatetablesinglecolumn"/>
                      <w:rFonts w:ascii="Century Gothic" w:eastAsia="Century Gothic" w:hAnsi="Century Gothic" w:cs="Century Gothic"/>
                      <w:color w:val="343434"/>
                      <w:spacing w:val="4"/>
                      <w:sz w:val="20"/>
                      <w:szCs w:val="20"/>
                    </w:rPr>
                    <w:t>over their competitors.</w:t>
                  </w:r>
                  <w:r w:rsidR="00185AFA">
                    <w:rPr>
                      <w:rStyle w:val="divdocumentright-boxdatetablesinglecolumn"/>
                      <w:rFonts w:ascii="Century Gothic" w:eastAsia="Century Gothic" w:hAnsi="Century Gothic" w:cs="Century Gothic"/>
                      <w:color w:val="343434"/>
                      <w:spacing w:val="4"/>
                      <w:sz w:val="20"/>
                      <w:szCs w:val="20"/>
                    </w:rPr>
                    <w:t xml:space="preserve"> </w:t>
                  </w:r>
                </w:p>
              </w:tc>
            </w:tr>
          </w:tbl>
          <w:p w14:paraId="1A3305AD" w14:textId="77777777" w:rsidR="00A32B69" w:rsidRPr="00A028DF" w:rsidRDefault="00A32B69">
            <w:pPr>
              <w:rPr>
                <w:vanish/>
                <w:sz w:val="2"/>
                <w:szCs w:val="2"/>
              </w:rPr>
            </w:pPr>
          </w:p>
          <w:tbl>
            <w:tblPr>
              <w:tblStyle w:val="divdocumentsectionexperienceparagraph"/>
              <w:tblW w:w="0" w:type="auto"/>
              <w:tblCellSpacing w:w="0" w:type="dxa"/>
              <w:tblLayout w:type="fixed"/>
              <w:tblCellMar>
                <w:left w:w="0" w:type="dxa"/>
                <w:right w:w="0" w:type="dxa"/>
              </w:tblCellMar>
              <w:tblLook w:val="05E0" w:firstRow="1" w:lastRow="1" w:firstColumn="1" w:lastColumn="1" w:noHBand="0" w:noVBand="1"/>
            </w:tblPr>
            <w:tblGrid>
              <w:gridCol w:w="300"/>
              <w:gridCol w:w="1300"/>
              <w:gridCol w:w="520"/>
              <w:gridCol w:w="6440"/>
            </w:tblGrid>
            <w:tr w:rsidR="00A32B69" w14:paraId="09FFB98C" w14:textId="77777777">
              <w:trPr>
                <w:tblCellSpacing w:w="0" w:type="dxa"/>
              </w:trPr>
              <w:tc>
                <w:tcPr>
                  <w:tcW w:w="300" w:type="dxa"/>
                  <w:tcMar>
                    <w:top w:w="200" w:type="dxa"/>
                    <w:left w:w="0" w:type="dxa"/>
                    <w:bottom w:w="0" w:type="dxa"/>
                    <w:right w:w="0" w:type="dxa"/>
                  </w:tcMar>
                  <w:hideMark/>
                </w:tcPr>
                <w:p w14:paraId="326D88B4" w14:textId="77777777" w:rsidR="00A32B69" w:rsidRDefault="00D20D54">
                  <w:pPr>
                    <w:pStyle w:val="divdocumentemptycellParagraph"/>
                    <w:spacing w:line="360" w:lineRule="atLeast"/>
                    <w:rPr>
                      <w:rStyle w:val="divdocumentemptycell"/>
                      <w:rFonts w:ascii="Century Gothic" w:eastAsia="Century Gothic" w:hAnsi="Century Gothic" w:cs="Century Gothic"/>
                      <w:color w:val="343434"/>
                      <w:spacing w:val="4"/>
                      <w:sz w:val="22"/>
                      <w:szCs w:val="22"/>
                    </w:rPr>
                  </w:pPr>
                  <w:r>
                    <w:rPr>
                      <w:rStyle w:val="divdocumentemptycell"/>
                      <w:rFonts w:ascii="Century Gothic" w:eastAsia="Century Gothic" w:hAnsi="Century Gothic" w:cs="Century Gothic"/>
                      <w:color w:val="343434"/>
                      <w:spacing w:val="4"/>
                      <w:sz w:val="22"/>
                      <w:szCs w:val="22"/>
                    </w:rPr>
                    <w:t> </w:t>
                  </w:r>
                </w:p>
              </w:tc>
              <w:tc>
                <w:tcPr>
                  <w:tcW w:w="1300" w:type="dxa"/>
                  <w:tcMar>
                    <w:top w:w="200" w:type="dxa"/>
                    <w:left w:w="0" w:type="dxa"/>
                    <w:bottom w:w="0" w:type="dxa"/>
                    <w:right w:w="0" w:type="dxa"/>
                  </w:tcMar>
                  <w:hideMark/>
                </w:tcPr>
                <w:p w14:paraId="2F22267A" w14:textId="4BFB396B" w:rsidR="00A32B69" w:rsidRDefault="00D20D54">
                  <w:pPr>
                    <w:pStyle w:val="divdocumentemptycellParagraph"/>
                    <w:spacing w:line="360" w:lineRule="atLeast"/>
                    <w:rPr>
                      <w:rStyle w:val="divdocumentemptycell"/>
                      <w:rFonts w:ascii="Century Gothic" w:eastAsia="Century Gothic" w:hAnsi="Century Gothic" w:cs="Century Gothic"/>
                      <w:color w:val="343434"/>
                      <w:spacing w:val="4"/>
                      <w:sz w:val="22"/>
                      <w:szCs w:val="22"/>
                    </w:rPr>
                  </w:pPr>
                  <w:r w:rsidRPr="006D59EA">
                    <w:rPr>
                      <w:rStyle w:val="divdocumentjobdates"/>
                      <w:rFonts w:ascii="Century Gothic" w:eastAsia="Century Gothic" w:hAnsi="Century Gothic" w:cs="Century Gothic"/>
                      <w:color w:val="343434"/>
                      <w:spacing w:val="4"/>
                      <w:sz w:val="20"/>
                      <w:szCs w:val="20"/>
                    </w:rPr>
                    <w:t>2007-06</w:t>
                  </w:r>
                  <w:r w:rsidRPr="006D59EA">
                    <w:rPr>
                      <w:rStyle w:val="divdocumentjobdates"/>
                      <w:rFonts w:eastAsia="Century Gothic"/>
                      <w:sz w:val="20"/>
                      <w:szCs w:val="20"/>
                    </w:rPr>
                    <w:t xml:space="preserve"> </w:t>
                  </w:r>
                  <w:r w:rsidRPr="006D59EA">
                    <w:rPr>
                      <w:rStyle w:val="divdocumentjobdates"/>
                      <w:rFonts w:ascii="Century Gothic" w:eastAsia="Century Gothic" w:hAnsi="Century Gothic" w:cs="Century Gothic"/>
                      <w:color w:val="343434"/>
                      <w:spacing w:val="4"/>
                      <w:sz w:val="20"/>
                      <w:szCs w:val="20"/>
                    </w:rPr>
                    <w:t>2009-08</w:t>
                  </w:r>
                  <w:r w:rsidR="000F43D7">
                    <w:rPr>
                      <w:rStyle w:val="divdocumentjobdates"/>
                      <w:rFonts w:ascii="Century Gothic" w:eastAsia="Century Gothic" w:hAnsi="Century Gothic" w:cs="Century Gothic"/>
                      <w:color w:val="343434"/>
                      <w:spacing w:val="4"/>
                      <w:sz w:val="20"/>
                      <w:szCs w:val="20"/>
                    </w:rPr>
                    <w:t>:</w:t>
                  </w:r>
                </w:p>
              </w:tc>
              <w:tc>
                <w:tcPr>
                  <w:tcW w:w="520" w:type="dxa"/>
                  <w:tcMar>
                    <w:top w:w="200" w:type="dxa"/>
                    <w:left w:w="0" w:type="dxa"/>
                    <w:bottom w:w="0" w:type="dxa"/>
                    <w:right w:w="0" w:type="dxa"/>
                  </w:tcMar>
                  <w:hideMark/>
                </w:tcPr>
                <w:p w14:paraId="4C2ADBEE" w14:textId="201CDF25" w:rsidR="00A32B69" w:rsidRDefault="00A32B69">
                  <w:pPr>
                    <w:pStyle w:val="divdocumentemptycellParagraph"/>
                    <w:spacing w:line="360" w:lineRule="atLeast"/>
                    <w:rPr>
                      <w:rStyle w:val="divdocumentright-boxpaddedlinedate-content"/>
                      <w:rFonts w:ascii="Century Gothic" w:eastAsia="Century Gothic" w:hAnsi="Century Gothic" w:cs="Century Gothic"/>
                      <w:color w:val="343434"/>
                      <w:spacing w:val="4"/>
                      <w:sz w:val="22"/>
                      <w:szCs w:val="22"/>
                    </w:rPr>
                  </w:pPr>
                </w:p>
              </w:tc>
              <w:tc>
                <w:tcPr>
                  <w:tcW w:w="6440" w:type="dxa"/>
                  <w:tcMar>
                    <w:top w:w="200" w:type="dxa"/>
                    <w:left w:w="0" w:type="dxa"/>
                    <w:bottom w:w="0" w:type="dxa"/>
                    <w:right w:w="0" w:type="dxa"/>
                  </w:tcMar>
                  <w:hideMark/>
                </w:tcPr>
                <w:p w14:paraId="2344097D" w14:textId="1B0F138E" w:rsidR="00A32B69" w:rsidRPr="001A300E" w:rsidRDefault="00C15E33">
                  <w:pPr>
                    <w:pStyle w:val="divdocumentright-boxsectionexperiencesinglecolumnpaddedline"/>
                    <w:spacing w:line="360" w:lineRule="atLeast"/>
                    <w:ind w:right="300"/>
                    <w:rPr>
                      <w:rStyle w:val="divdocumentright-boxdatetablesinglecolumn"/>
                      <w:rFonts w:ascii="Century Gothic" w:eastAsia="Century Gothic" w:hAnsi="Century Gothic" w:cs="Century Gothic"/>
                      <w:color w:val="343434"/>
                      <w:spacing w:val="4"/>
                    </w:rPr>
                  </w:pPr>
                  <w:r>
                    <w:rPr>
                      <w:rStyle w:val="divdocumentjobtitle"/>
                      <w:rFonts w:ascii="Century Gothic" w:eastAsia="Century Gothic" w:hAnsi="Century Gothic" w:cs="Century Gothic"/>
                      <w:b/>
                      <w:bCs/>
                      <w:color w:val="343434"/>
                      <w:spacing w:val="4"/>
                      <w:sz w:val="24"/>
                      <w:szCs w:val="24"/>
                    </w:rPr>
                    <w:t xml:space="preserve">Starcomms </w:t>
                  </w:r>
                  <w:r w:rsidR="006C5305">
                    <w:rPr>
                      <w:rStyle w:val="divdocumentjobtitle"/>
                      <w:rFonts w:ascii="Century Gothic" w:eastAsia="Century Gothic" w:hAnsi="Century Gothic" w:cs="Century Gothic"/>
                      <w:b/>
                      <w:bCs/>
                      <w:color w:val="343434"/>
                      <w:spacing w:val="4"/>
                      <w:sz w:val="24"/>
                      <w:szCs w:val="24"/>
                    </w:rPr>
                    <w:t>Plc</w:t>
                  </w:r>
                </w:p>
                <w:p w14:paraId="75B49967" w14:textId="1A5FE26B" w:rsidR="00DB5618" w:rsidRDefault="00E50791" w:rsidP="00C15E33">
                  <w:pPr>
                    <w:pStyle w:val="divdocumentright-boxsectionexperiencesinglecolumnpaddedline"/>
                    <w:spacing w:before="80" w:line="360" w:lineRule="atLeast"/>
                    <w:ind w:right="300"/>
                    <w:rPr>
                      <w:rStyle w:val="divdocumentright-boxdatetablesinglecolumn"/>
                      <w:rFonts w:ascii="Century Gothic" w:eastAsia="Century Gothic" w:hAnsi="Century Gothic" w:cs="Century Gothic"/>
                      <w:color w:val="343434"/>
                      <w:spacing w:val="4"/>
                      <w:sz w:val="20"/>
                      <w:szCs w:val="20"/>
                    </w:rPr>
                  </w:pPr>
                  <w:r>
                    <w:rPr>
                      <w:rStyle w:val="span"/>
                      <w:rFonts w:ascii="Century Gothic" w:eastAsia="Century Gothic" w:hAnsi="Century Gothic" w:cs="Century Gothic"/>
                      <w:b/>
                      <w:bCs/>
                      <w:color w:val="343434"/>
                      <w:spacing w:val="4"/>
                      <w:sz w:val="20"/>
                      <w:szCs w:val="20"/>
                    </w:rPr>
                    <w:t>Responsibilities</w:t>
                  </w:r>
                  <w:r w:rsidR="00C15E33">
                    <w:rPr>
                      <w:rStyle w:val="span"/>
                      <w:rFonts w:ascii="Century Gothic" w:eastAsia="Century Gothic" w:hAnsi="Century Gothic" w:cs="Century Gothic"/>
                      <w:b/>
                      <w:bCs/>
                      <w:color w:val="343434"/>
                      <w:spacing w:val="4"/>
                      <w:sz w:val="20"/>
                      <w:szCs w:val="20"/>
                    </w:rPr>
                    <w:t>:</w:t>
                  </w:r>
                  <w:r w:rsidR="00D20D54" w:rsidRPr="001A300E">
                    <w:rPr>
                      <w:rStyle w:val="divdocumentright-boxdatetablesinglecolumn"/>
                      <w:rFonts w:ascii="Century Gothic" w:eastAsia="Century Gothic" w:hAnsi="Century Gothic" w:cs="Century Gothic"/>
                      <w:i/>
                      <w:iCs/>
                      <w:color w:val="343434"/>
                      <w:spacing w:val="4"/>
                      <w:sz w:val="20"/>
                      <w:szCs w:val="20"/>
                    </w:rPr>
                    <w:t xml:space="preserve"> </w:t>
                  </w:r>
                  <w:r w:rsidR="00C15E33" w:rsidRPr="00C15E33">
                    <w:rPr>
                      <w:rStyle w:val="divdocumentright-boxdatetablesinglecolumn"/>
                      <w:rFonts w:ascii="Century Gothic" w:eastAsia="Century Gothic" w:hAnsi="Century Gothic" w:cs="Century Gothic"/>
                      <w:color w:val="343434"/>
                      <w:spacing w:val="4"/>
                      <w:sz w:val="20"/>
                      <w:szCs w:val="20"/>
                    </w:rPr>
                    <w:t>As Intern Engineer, w</w:t>
                  </w:r>
                  <w:r w:rsidR="00D20D54" w:rsidRPr="001A300E">
                    <w:rPr>
                      <w:rStyle w:val="divdocumentright-boxdatetablesinglecolumn"/>
                      <w:rFonts w:ascii="Century Gothic" w:eastAsia="Century Gothic" w:hAnsi="Century Gothic" w:cs="Century Gothic"/>
                      <w:color w:val="343434"/>
                      <w:spacing w:val="4"/>
                      <w:sz w:val="20"/>
                      <w:szCs w:val="20"/>
                    </w:rPr>
                    <w:t>orked closely with internal design and development teams, I was</w:t>
                  </w:r>
                  <w:r w:rsidR="0059634A">
                    <w:rPr>
                      <w:rStyle w:val="divdocumentright-boxdatetablesinglecolumn"/>
                      <w:rFonts w:ascii="Century Gothic" w:eastAsia="Century Gothic" w:hAnsi="Century Gothic" w:cs="Century Gothic"/>
                      <w:color w:val="343434"/>
                      <w:spacing w:val="4"/>
                      <w:sz w:val="20"/>
                      <w:szCs w:val="20"/>
                    </w:rPr>
                    <w:t xml:space="preserve"> solely</w:t>
                  </w:r>
                  <w:r w:rsidR="00D20D54" w:rsidRPr="001A300E">
                    <w:rPr>
                      <w:rStyle w:val="divdocumentright-boxdatetablesinglecolumn"/>
                      <w:rFonts w:ascii="Century Gothic" w:eastAsia="Century Gothic" w:hAnsi="Century Gothic" w:cs="Century Gothic"/>
                      <w:color w:val="343434"/>
                      <w:spacing w:val="4"/>
                      <w:sz w:val="20"/>
                      <w:szCs w:val="20"/>
                    </w:rPr>
                    <w:t xml:space="preserve"> responsible for th</w:t>
                  </w:r>
                  <w:r w:rsidR="00450345">
                    <w:rPr>
                      <w:rStyle w:val="divdocumentright-boxdatetablesinglecolumn"/>
                      <w:rFonts w:ascii="Century Gothic" w:eastAsia="Century Gothic" w:hAnsi="Century Gothic" w:cs="Century Gothic"/>
                      <w:color w:val="343434"/>
                      <w:spacing w:val="4"/>
                      <w:sz w:val="20"/>
                      <w:szCs w:val="20"/>
                    </w:rPr>
                    <w:t>`</w:t>
                  </w:r>
                  <w:r w:rsidR="00D20D54" w:rsidRPr="001A300E">
                    <w:rPr>
                      <w:rStyle w:val="divdocumentright-boxdatetablesinglecolumn"/>
                      <w:rFonts w:ascii="Century Gothic" w:eastAsia="Century Gothic" w:hAnsi="Century Gothic" w:cs="Century Gothic"/>
                      <w:color w:val="343434"/>
                      <w:spacing w:val="4"/>
                      <w:sz w:val="20"/>
                      <w:szCs w:val="20"/>
                    </w:rPr>
                    <w:t xml:space="preserve"> UI Design, wireframing and front-end development within the inspiration </w:t>
                  </w:r>
                  <w:r w:rsidR="006F1C51">
                    <w:rPr>
                      <w:rStyle w:val="divdocumentright-boxdatetablesinglecolumn"/>
                      <w:rFonts w:ascii="Century Gothic" w:eastAsia="Century Gothic" w:hAnsi="Century Gothic" w:cs="Century Gothic"/>
                      <w:color w:val="343434"/>
                      <w:spacing w:val="4"/>
                      <w:sz w:val="20"/>
                      <w:szCs w:val="20"/>
                    </w:rPr>
                    <w:t xml:space="preserve">by great </w:t>
                  </w:r>
                  <w:r w:rsidR="00D20D54" w:rsidRPr="001A300E">
                    <w:rPr>
                      <w:rStyle w:val="divdocumentright-boxdatetablesinglecolumn"/>
                      <w:rFonts w:ascii="Century Gothic" w:eastAsia="Century Gothic" w:hAnsi="Century Gothic" w:cs="Century Gothic"/>
                      <w:color w:val="343434"/>
                      <w:spacing w:val="4"/>
                      <w:sz w:val="20"/>
                      <w:szCs w:val="20"/>
                    </w:rPr>
                    <w:t>team</w:t>
                  </w:r>
                  <w:r w:rsidR="006F1C51">
                    <w:rPr>
                      <w:rStyle w:val="divdocumentright-boxdatetablesinglecolumn"/>
                      <w:rFonts w:ascii="Century Gothic" w:eastAsia="Century Gothic" w:hAnsi="Century Gothic" w:cs="Century Gothic"/>
                      <w:color w:val="343434"/>
                      <w:spacing w:val="4"/>
                      <w:sz w:val="20"/>
                      <w:szCs w:val="20"/>
                    </w:rPr>
                    <w:t xml:space="preserve"> leaders</w:t>
                  </w:r>
                  <w:r w:rsidR="0069604D">
                    <w:rPr>
                      <w:rStyle w:val="divdocumentright-boxdatetablesinglecolumn"/>
                      <w:rFonts w:ascii="Century Gothic" w:eastAsia="Century Gothic" w:hAnsi="Century Gothic" w:cs="Century Gothic"/>
                      <w:color w:val="343434"/>
                      <w:spacing w:val="4"/>
                      <w:sz w:val="20"/>
                      <w:szCs w:val="20"/>
                    </w:rPr>
                    <w:t xml:space="preserve"> to maintain the company’s products and services</w:t>
                  </w:r>
                  <w:r w:rsidR="00D20D54" w:rsidRPr="001A300E">
                    <w:rPr>
                      <w:rStyle w:val="divdocumentright-boxdatetablesinglecolumn"/>
                      <w:rFonts w:ascii="Century Gothic" w:eastAsia="Century Gothic" w:hAnsi="Century Gothic" w:cs="Century Gothic"/>
                      <w:color w:val="343434"/>
                      <w:spacing w:val="4"/>
                      <w:sz w:val="20"/>
                      <w:szCs w:val="20"/>
                    </w:rPr>
                    <w:t>.</w:t>
                  </w:r>
                </w:p>
                <w:p w14:paraId="685E5D94" w14:textId="77777777" w:rsidR="000F43D7" w:rsidRDefault="000F43D7" w:rsidP="00C15E33">
                  <w:pPr>
                    <w:pStyle w:val="divdocumentright-boxsectionexperiencesinglecolumnpaddedline"/>
                    <w:spacing w:before="80" w:line="360" w:lineRule="atLeast"/>
                    <w:ind w:right="300"/>
                    <w:rPr>
                      <w:rStyle w:val="divdocumentright-boxdatetablesinglecolumn"/>
                      <w:rFonts w:ascii="Century Gothic" w:eastAsia="Century Gothic" w:hAnsi="Century Gothic" w:cs="Century Gothic"/>
                      <w:b/>
                      <w:bCs/>
                      <w:color w:val="343434"/>
                      <w:spacing w:val="4"/>
                      <w:sz w:val="20"/>
                      <w:szCs w:val="20"/>
                    </w:rPr>
                  </w:pPr>
                </w:p>
                <w:p w14:paraId="76B131CA" w14:textId="58BAB180" w:rsidR="00313C6F" w:rsidRPr="00313C6F" w:rsidRDefault="009D0F21" w:rsidP="00517304">
                  <w:pPr>
                    <w:pStyle w:val="divdocumentright-boxsectionexperiencesinglecolumnpaddedline"/>
                    <w:spacing w:before="80" w:line="360" w:lineRule="atLeast"/>
                    <w:ind w:right="300"/>
                    <w:rPr>
                      <w:rStyle w:val="divdocumentright-boxdatetablesinglecolumn"/>
                      <w:rFonts w:ascii="Century Gothic" w:eastAsia="Century Gothic" w:hAnsi="Century Gothic" w:cs="Century Gothic"/>
                      <w:color w:val="343434"/>
                      <w:spacing w:val="4"/>
                      <w:sz w:val="2"/>
                      <w:szCs w:val="2"/>
                    </w:rPr>
                  </w:pPr>
                  <w:r>
                    <w:rPr>
                      <w:rStyle w:val="divdocumentright-boxdatetablesinglecolumn"/>
                      <w:rFonts w:ascii="Century Gothic" w:eastAsia="Century Gothic" w:hAnsi="Century Gothic" w:cs="Century Gothic"/>
                      <w:b/>
                      <w:bCs/>
                      <w:color w:val="343434"/>
                      <w:spacing w:val="4"/>
                      <w:sz w:val="20"/>
                      <w:szCs w:val="20"/>
                    </w:rPr>
                    <w:lastRenderedPageBreak/>
                    <w:t>Experience</w:t>
                  </w:r>
                  <w:r w:rsidR="00DB5618">
                    <w:rPr>
                      <w:rStyle w:val="divdocumentright-boxdatetablesinglecolumn"/>
                      <w:rFonts w:ascii="Century Gothic" w:eastAsia="Century Gothic" w:hAnsi="Century Gothic" w:cs="Century Gothic"/>
                      <w:b/>
                      <w:bCs/>
                      <w:color w:val="343434"/>
                      <w:spacing w:val="4"/>
                      <w:sz w:val="20"/>
                      <w:szCs w:val="20"/>
                    </w:rPr>
                    <w:t xml:space="preserve"> -</w:t>
                  </w:r>
                  <w:r w:rsidR="00D20D54" w:rsidRPr="001A300E">
                    <w:rPr>
                      <w:rStyle w:val="divdocumentright-boxdatetablesinglecolumn"/>
                      <w:rFonts w:ascii="Century Gothic" w:eastAsia="Century Gothic" w:hAnsi="Century Gothic" w:cs="Century Gothic"/>
                      <w:color w:val="343434"/>
                      <w:spacing w:val="4"/>
                      <w:sz w:val="20"/>
                      <w:szCs w:val="20"/>
                    </w:rPr>
                    <w:t xml:space="preserve"> HTML/CSS, Front-End Web Design, User Experience Design,</w:t>
                  </w:r>
                  <w:r w:rsidR="00D40E17">
                    <w:rPr>
                      <w:rStyle w:val="divdocumentright-boxdatetablesinglecolumn"/>
                      <w:rFonts w:ascii="Century Gothic" w:eastAsia="Century Gothic" w:hAnsi="Century Gothic" w:cs="Century Gothic"/>
                      <w:color w:val="343434"/>
                      <w:spacing w:val="4"/>
                      <w:sz w:val="20"/>
                      <w:szCs w:val="20"/>
                    </w:rPr>
                    <w:t xml:space="preserve"> Dreamweaver,</w:t>
                  </w:r>
                  <w:r w:rsidR="00D20D54" w:rsidRPr="001A300E">
                    <w:rPr>
                      <w:rStyle w:val="divdocumentright-boxdatetablesinglecolumn"/>
                      <w:rFonts w:ascii="Century Gothic" w:eastAsia="Century Gothic" w:hAnsi="Century Gothic" w:cs="Century Gothic"/>
                      <w:color w:val="343434"/>
                      <w:spacing w:val="4"/>
                      <w:sz w:val="20"/>
                      <w:szCs w:val="20"/>
                    </w:rPr>
                    <w:t xml:space="preserve"> </w:t>
                  </w:r>
                  <w:r w:rsidR="00D40E17">
                    <w:rPr>
                      <w:rStyle w:val="divdocumentright-boxdatetablesinglecolumn"/>
                      <w:rFonts w:ascii="Century Gothic" w:eastAsia="Century Gothic" w:hAnsi="Century Gothic" w:cs="Century Gothic"/>
                      <w:color w:val="343434"/>
                      <w:spacing w:val="4"/>
                      <w:sz w:val="20"/>
                      <w:szCs w:val="20"/>
                    </w:rPr>
                    <w:t xml:space="preserve">Micro-media </w:t>
                  </w:r>
                  <w:r w:rsidR="00D20D54" w:rsidRPr="001A300E">
                    <w:rPr>
                      <w:rStyle w:val="divdocumentright-boxdatetablesinglecolumn"/>
                      <w:rFonts w:ascii="Century Gothic" w:eastAsia="Century Gothic" w:hAnsi="Century Gothic" w:cs="Century Gothic"/>
                      <w:color w:val="343434"/>
                      <w:spacing w:val="4"/>
                      <w:sz w:val="20"/>
                      <w:szCs w:val="20"/>
                    </w:rPr>
                    <w:t>Flash.</w:t>
                  </w:r>
                </w:p>
                <w:p w14:paraId="4AFB7515" w14:textId="77777777" w:rsidR="00AE2278" w:rsidRPr="00AE2278" w:rsidRDefault="00AE2278" w:rsidP="00AE2278">
                  <w:pPr>
                    <w:pStyle w:val="divdocumentright-boxsectionexperiencesinglecolumnpaddedline"/>
                    <w:spacing w:before="80" w:line="360" w:lineRule="atLeast"/>
                    <w:ind w:right="300"/>
                    <w:rPr>
                      <w:rStyle w:val="span"/>
                      <w:rFonts w:eastAsia="Century Gothic"/>
                      <w:b/>
                      <w:bCs/>
                    </w:rPr>
                  </w:pPr>
                  <w:r w:rsidRPr="00AE2278">
                    <w:rPr>
                      <w:rStyle w:val="span"/>
                      <w:rFonts w:eastAsia="Century Gothic"/>
                      <w:b/>
                      <w:bCs/>
                      <w:sz w:val="22"/>
                      <w:szCs w:val="22"/>
                    </w:rPr>
                    <w:t>Key Achievements:</w:t>
                  </w:r>
                  <w:r w:rsidRPr="00AE2278">
                    <w:rPr>
                      <w:rStyle w:val="span"/>
                      <w:rFonts w:eastAsia="Century Gothic"/>
                      <w:b/>
                      <w:bCs/>
                    </w:rPr>
                    <w:t xml:space="preserve"> </w:t>
                  </w:r>
                </w:p>
                <w:p w14:paraId="41F25DA7" w14:textId="497580DA" w:rsidR="00DF4063" w:rsidRPr="00DF4063" w:rsidRDefault="00782C5B" w:rsidP="009C6919">
                  <w:pPr>
                    <w:pStyle w:val="divdocumentright-boxsectionexperiencesinglecolumnpaddedline"/>
                    <w:numPr>
                      <w:ilvl w:val="0"/>
                      <w:numId w:val="7"/>
                    </w:numPr>
                    <w:spacing w:before="80" w:line="360" w:lineRule="atLeast"/>
                    <w:ind w:right="300"/>
                    <w:rPr>
                      <w:rStyle w:val="divdocumentright-boxdatetablesinglecolumn"/>
                      <w:rFonts w:ascii="Century Gothic" w:eastAsia="Century Gothic" w:hAnsi="Century Gothic" w:cs="Century Gothic"/>
                      <w:i/>
                      <w:iCs/>
                      <w:color w:val="343434"/>
                      <w:spacing w:val="4"/>
                      <w:sz w:val="20"/>
                      <w:szCs w:val="20"/>
                    </w:rPr>
                  </w:pPr>
                  <w:r>
                    <w:rPr>
                      <w:rStyle w:val="divdocumentright-boxdatetablesinglecolumn"/>
                      <w:rFonts w:ascii="Century Gothic" w:eastAsia="Century Gothic" w:hAnsi="Century Gothic" w:cs="Century Gothic"/>
                      <w:color w:val="343434"/>
                      <w:spacing w:val="4"/>
                      <w:sz w:val="20"/>
                      <w:szCs w:val="20"/>
                    </w:rPr>
                    <w:t>Helping to maintain the</w:t>
                  </w:r>
                  <w:r w:rsidR="00B846BC">
                    <w:rPr>
                      <w:rStyle w:val="divdocumentright-boxdatetablesinglecolumn"/>
                      <w:rFonts w:ascii="Century Gothic" w:eastAsia="Century Gothic" w:hAnsi="Century Gothic" w:cs="Century Gothic"/>
                      <w:color w:val="343434"/>
                      <w:spacing w:val="4"/>
                      <w:sz w:val="20"/>
                      <w:szCs w:val="20"/>
                    </w:rPr>
                    <w:t xml:space="preserve"> telecom</w:t>
                  </w:r>
                  <w:r w:rsidR="008E26A3">
                    <w:rPr>
                      <w:rStyle w:val="divdocumentright-boxdatetablesinglecolumn"/>
                      <w:rFonts w:ascii="Century Gothic" w:eastAsia="Century Gothic" w:hAnsi="Century Gothic" w:cs="Century Gothic"/>
                      <w:color w:val="343434"/>
                      <w:spacing w:val="4"/>
                      <w:sz w:val="20"/>
                      <w:szCs w:val="20"/>
                    </w:rPr>
                    <w:t>munication</w:t>
                  </w:r>
                  <w:r w:rsidR="00E04016">
                    <w:rPr>
                      <w:rStyle w:val="divdocumentright-boxdatetablesinglecolumn"/>
                      <w:rFonts w:ascii="Century Gothic" w:eastAsia="Century Gothic" w:hAnsi="Century Gothic" w:cs="Century Gothic"/>
                      <w:color w:val="343434"/>
                      <w:spacing w:val="4"/>
                      <w:sz w:val="20"/>
                      <w:szCs w:val="20"/>
                    </w:rPr>
                    <w:t xml:space="preserve"> company’s </w:t>
                  </w:r>
                  <w:r w:rsidR="006861BF">
                    <w:rPr>
                      <w:rStyle w:val="divdocumentright-boxdatetablesinglecolumn"/>
                      <w:rFonts w:ascii="Century Gothic" w:eastAsia="Century Gothic" w:hAnsi="Century Gothic" w:cs="Century Gothic"/>
                      <w:color w:val="343434"/>
                      <w:spacing w:val="4"/>
                      <w:sz w:val="20"/>
                      <w:szCs w:val="20"/>
                    </w:rPr>
                    <w:t xml:space="preserve">quality </w:t>
                  </w:r>
                  <w:r w:rsidR="00E04016">
                    <w:rPr>
                      <w:rStyle w:val="divdocumentright-boxdatetablesinglecolumn"/>
                      <w:rFonts w:ascii="Century Gothic" w:eastAsia="Century Gothic" w:hAnsi="Century Gothic" w:cs="Century Gothic"/>
                      <w:color w:val="343434"/>
                      <w:spacing w:val="4"/>
                      <w:sz w:val="20"/>
                      <w:szCs w:val="20"/>
                    </w:rPr>
                    <w:t>products</w:t>
                  </w:r>
                  <w:r w:rsidR="006861BF">
                    <w:rPr>
                      <w:rStyle w:val="divdocumentright-boxdatetablesinglecolumn"/>
                      <w:rFonts w:ascii="Century Gothic" w:eastAsia="Century Gothic" w:hAnsi="Century Gothic" w:cs="Century Gothic"/>
                      <w:color w:val="343434"/>
                      <w:spacing w:val="4"/>
                      <w:sz w:val="20"/>
                      <w:szCs w:val="20"/>
                    </w:rPr>
                    <w:t xml:space="preserve">, </w:t>
                  </w:r>
                  <w:r w:rsidR="00E04016">
                    <w:rPr>
                      <w:rStyle w:val="divdocumentright-boxdatetablesinglecolumn"/>
                      <w:rFonts w:ascii="Century Gothic" w:eastAsia="Century Gothic" w:hAnsi="Century Gothic" w:cs="Century Gothic"/>
                      <w:color w:val="343434"/>
                      <w:spacing w:val="4"/>
                      <w:sz w:val="20"/>
                      <w:szCs w:val="20"/>
                    </w:rPr>
                    <w:t>services</w:t>
                  </w:r>
                  <w:r w:rsidR="00F1711E">
                    <w:rPr>
                      <w:rStyle w:val="divdocumentright-boxdatetablesinglecolumn"/>
                      <w:rFonts w:ascii="Century Gothic" w:eastAsia="Century Gothic" w:hAnsi="Century Gothic" w:cs="Century Gothic"/>
                      <w:color w:val="343434"/>
                      <w:spacing w:val="4"/>
                      <w:sz w:val="20"/>
                      <w:szCs w:val="20"/>
                    </w:rPr>
                    <w:t>,</w:t>
                  </w:r>
                  <w:r w:rsidR="006861BF">
                    <w:rPr>
                      <w:rStyle w:val="divdocumentright-boxdatetablesinglecolumn"/>
                      <w:rFonts w:ascii="Century Gothic" w:eastAsia="Century Gothic" w:hAnsi="Century Gothic" w:cs="Century Gothic"/>
                      <w:color w:val="343434"/>
                      <w:spacing w:val="4"/>
                      <w:sz w:val="20"/>
                      <w:szCs w:val="20"/>
                    </w:rPr>
                    <w:t xml:space="preserve"> supports</w:t>
                  </w:r>
                  <w:r w:rsidR="00F1711E">
                    <w:rPr>
                      <w:rStyle w:val="divdocumentright-boxdatetablesinglecolumn"/>
                      <w:rFonts w:ascii="Century Gothic" w:eastAsia="Century Gothic" w:hAnsi="Century Gothic" w:cs="Century Gothic"/>
                      <w:color w:val="343434"/>
                      <w:spacing w:val="4"/>
                      <w:sz w:val="20"/>
                      <w:szCs w:val="20"/>
                    </w:rPr>
                    <w:t xml:space="preserve"> and configuration of their </w:t>
                  </w:r>
                  <w:r w:rsidR="00E81B8D">
                    <w:rPr>
                      <w:rStyle w:val="divdocumentright-boxdatetablesinglecolumn"/>
                      <w:rFonts w:ascii="Century Gothic" w:eastAsia="Century Gothic" w:hAnsi="Century Gothic" w:cs="Century Gothic"/>
                      <w:color w:val="343434"/>
                      <w:spacing w:val="4"/>
                      <w:sz w:val="20"/>
                      <w:szCs w:val="20"/>
                    </w:rPr>
                    <w:t>internet</w:t>
                  </w:r>
                  <w:r w:rsidR="00F1711E">
                    <w:rPr>
                      <w:rStyle w:val="divdocumentright-boxdatetablesinglecolumn"/>
                      <w:rFonts w:ascii="Century Gothic" w:eastAsia="Century Gothic" w:hAnsi="Century Gothic" w:cs="Century Gothic"/>
                      <w:color w:val="343434"/>
                      <w:spacing w:val="4"/>
                      <w:sz w:val="20"/>
                      <w:szCs w:val="20"/>
                    </w:rPr>
                    <w:t xml:space="preserve"> devices</w:t>
                  </w:r>
                  <w:r w:rsidR="00546473">
                    <w:rPr>
                      <w:rStyle w:val="divdocumentright-boxdatetablesinglecolumn"/>
                      <w:rFonts w:ascii="Century Gothic" w:eastAsia="Century Gothic" w:hAnsi="Century Gothic" w:cs="Century Gothic"/>
                      <w:color w:val="343434"/>
                      <w:spacing w:val="4"/>
                      <w:sz w:val="20"/>
                      <w:szCs w:val="20"/>
                    </w:rPr>
                    <w:t xml:space="preserve"> </w:t>
                  </w:r>
                  <w:r w:rsidR="00F1711E">
                    <w:rPr>
                      <w:rStyle w:val="divdocumentright-boxdatetablesinglecolumn"/>
                      <w:rFonts w:ascii="Century Gothic" w:eastAsia="Century Gothic" w:hAnsi="Century Gothic" w:cs="Century Gothic"/>
                      <w:color w:val="343434"/>
                      <w:spacing w:val="4"/>
                      <w:sz w:val="20"/>
                      <w:szCs w:val="20"/>
                    </w:rPr>
                    <w:t>for</w:t>
                  </w:r>
                  <w:r w:rsidR="004045AA">
                    <w:rPr>
                      <w:rStyle w:val="divdocumentright-boxdatetablesinglecolumn"/>
                      <w:rFonts w:ascii="Century Gothic" w:eastAsia="Century Gothic" w:hAnsi="Century Gothic" w:cs="Century Gothic"/>
                      <w:color w:val="343434"/>
                      <w:spacing w:val="4"/>
                      <w:sz w:val="20"/>
                      <w:szCs w:val="20"/>
                    </w:rPr>
                    <w:t xml:space="preserve"> customer’s</w:t>
                  </w:r>
                  <w:r w:rsidR="00546473">
                    <w:rPr>
                      <w:rStyle w:val="divdocumentright-boxdatetablesinglecolumn"/>
                      <w:rFonts w:ascii="Century Gothic" w:eastAsia="Century Gothic" w:hAnsi="Century Gothic" w:cs="Century Gothic"/>
                      <w:color w:val="343434"/>
                      <w:spacing w:val="4"/>
                      <w:sz w:val="20"/>
                      <w:szCs w:val="20"/>
                    </w:rPr>
                    <w:t xml:space="preserve"> </w:t>
                  </w:r>
                  <w:r w:rsidR="001C607B">
                    <w:rPr>
                      <w:rStyle w:val="divdocumentright-boxdatetablesinglecolumn"/>
                      <w:rFonts w:ascii="Century Gothic" w:eastAsia="Century Gothic" w:hAnsi="Century Gothic" w:cs="Century Gothic"/>
                      <w:color w:val="343434"/>
                      <w:spacing w:val="4"/>
                      <w:sz w:val="20"/>
                      <w:szCs w:val="20"/>
                    </w:rPr>
                    <w:t>convenien</w:t>
                  </w:r>
                  <w:r w:rsidR="00AE61AC">
                    <w:rPr>
                      <w:rStyle w:val="divdocumentright-boxdatetablesinglecolumn"/>
                      <w:rFonts w:ascii="Century Gothic" w:eastAsia="Century Gothic" w:hAnsi="Century Gothic" w:cs="Century Gothic"/>
                      <w:color w:val="343434"/>
                      <w:spacing w:val="4"/>
                      <w:sz w:val="20"/>
                      <w:szCs w:val="20"/>
                    </w:rPr>
                    <w:t>ce</w:t>
                  </w:r>
                  <w:r w:rsidR="005B1013">
                    <w:rPr>
                      <w:rStyle w:val="divdocumentright-boxdatetablesinglecolumn"/>
                      <w:rFonts w:ascii="Century Gothic" w:eastAsia="Century Gothic" w:hAnsi="Century Gothic" w:cs="Century Gothic"/>
                      <w:color w:val="343434"/>
                      <w:spacing w:val="4"/>
                      <w:sz w:val="20"/>
                      <w:szCs w:val="20"/>
                    </w:rPr>
                    <w:t>,</w:t>
                  </w:r>
                  <w:r w:rsidR="00AB2EDD">
                    <w:rPr>
                      <w:rStyle w:val="divdocumentright-boxdatetablesinglecolumn"/>
                      <w:rFonts w:ascii="Century Gothic" w:eastAsia="Century Gothic" w:hAnsi="Century Gothic" w:cs="Century Gothic"/>
                      <w:color w:val="343434"/>
                      <w:spacing w:val="4"/>
                      <w:sz w:val="20"/>
                      <w:szCs w:val="20"/>
                    </w:rPr>
                    <w:t xml:space="preserve"> it</w:t>
                  </w:r>
                  <w:r>
                    <w:rPr>
                      <w:rStyle w:val="divdocumentright-boxdatetablesinglecolumn"/>
                      <w:rFonts w:ascii="Century Gothic" w:eastAsia="Century Gothic" w:hAnsi="Century Gothic" w:cs="Century Gothic"/>
                      <w:color w:val="343434"/>
                      <w:spacing w:val="4"/>
                      <w:sz w:val="20"/>
                      <w:szCs w:val="20"/>
                    </w:rPr>
                    <w:t xml:space="preserve"> </w:t>
                  </w:r>
                  <w:r w:rsidR="00E06F0F">
                    <w:rPr>
                      <w:rStyle w:val="divdocumentright-boxdatetablesinglecolumn"/>
                      <w:rFonts w:ascii="Century Gothic" w:eastAsia="Century Gothic" w:hAnsi="Century Gothic" w:cs="Century Gothic"/>
                      <w:color w:val="343434"/>
                      <w:spacing w:val="4"/>
                      <w:sz w:val="20"/>
                      <w:szCs w:val="20"/>
                    </w:rPr>
                    <w:t>gave them</w:t>
                  </w:r>
                  <w:r>
                    <w:rPr>
                      <w:rStyle w:val="divdocumentright-boxdatetablesinglecolumn"/>
                      <w:rFonts w:ascii="Century Gothic" w:eastAsia="Century Gothic" w:hAnsi="Century Gothic" w:cs="Century Gothic"/>
                      <w:color w:val="343434"/>
                      <w:spacing w:val="4"/>
                      <w:sz w:val="20"/>
                      <w:szCs w:val="20"/>
                    </w:rPr>
                    <w:t xml:space="preserve"> a competitive advantage</w:t>
                  </w:r>
                  <w:r w:rsidR="00524D79">
                    <w:rPr>
                      <w:rStyle w:val="divdocumentright-boxdatetablesinglecolumn"/>
                      <w:rFonts w:ascii="Century Gothic" w:eastAsia="Century Gothic" w:hAnsi="Century Gothic" w:cs="Century Gothic"/>
                      <w:color w:val="343434"/>
                      <w:spacing w:val="4"/>
                      <w:sz w:val="20"/>
                      <w:szCs w:val="20"/>
                    </w:rPr>
                    <w:t xml:space="preserve"> to</w:t>
                  </w:r>
                  <w:r w:rsidR="001866E3">
                    <w:rPr>
                      <w:rStyle w:val="divdocumentright-boxdatetablesinglecolumn"/>
                      <w:rFonts w:ascii="Century Gothic" w:eastAsia="Century Gothic" w:hAnsi="Century Gothic" w:cs="Century Gothic"/>
                      <w:color w:val="343434"/>
                      <w:spacing w:val="4"/>
                      <w:sz w:val="20"/>
                      <w:szCs w:val="20"/>
                    </w:rPr>
                    <w:t xml:space="preserve"> gain</w:t>
                  </w:r>
                  <w:r w:rsidR="0047424A">
                    <w:rPr>
                      <w:rStyle w:val="divdocumentright-boxdatetablesinglecolumn"/>
                      <w:rFonts w:ascii="Century Gothic" w:eastAsia="Century Gothic" w:hAnsi="Century Gothic" w:cs="Century Gothic"/>
                      <w:color w:val="343434"/>
                      <w:spacing w:val="4"/>
                      <w:sz w:val="20"/>
                      <w:szCs w:val="20"/>
                    </w:rPr>
                    <w:t xml:space="preserve"> and</w:t>
                  </w:r>
                  <w:r w:rsidR="00524D79">
                    <w:rPr>
                      <w:rStyle w:val="divdocumentright-boxdatetablesinglecolumn"/>
                      <w:rFonts w:ascii="Century Gothic" w:eastAsia="Century Gothic" w:hAnsi="Century Gothic" w:cs="Century Gothic"/>
                      <w:color w:val="343434"/>
                      <w:spacing w:val="4"/>
                      <w:sz w:val="20"/>
                      <w:szCs w:val="20"/>
                    </w:rPr>
                    <w:t xml:space="preserve"> retain</w:t>
                  </w:r>
                  <w:r w:rsidR="005C6E48">
                    <w:rPr>
                      <w:rStyle w:val="divdocumentright-boxdatetablesinglecolumn"/>
                      <w:rFonts w:ascii="Century Gothic" w:eastAsia="Century Gothic" w:hAnsi="Century Gothic" w:cs="Century Gothic"/>
                      <w:color w:val="343434"/>
                      <w:spacing w:val="4"/>
                      <w:sz w:val="20"/>
                      <w:szCs w:val="20"/>
                    </w:rPr>
                    <w:t xml:space="preserve"> their</w:t>
                  </w:r>
                  <w:r w:rsidR="00F1089F">
                    <w:rPr>
                      <w:rStyle w:val="divdocumentright-boxdatetablesinglecolumn"/>
                      <w:rFonts w:ascii="Century Gothic" w:eastAsia="Century Gothic" w:hAnsi="Century Gothic" w:cs="Century Gothic"/>
                      <w:color w:val="343434"/>
                      <w:spacing w:val="4"/>
                      <w:sz w:val="20"/>
                      <w:szCs w:val="20"/>
                    </w:rPr>
                    <w:t xml:space="preserve"> huge</w:t>
                  </w:r>
                  <w:r w:rsidR="005C6E48">
                    <w:rPr>
                      <w:rStyle w:val="divdocumentright-boxdatetablesinglecolumn"/>
                      <w:rFonts w:ascii="Century Gothic" w:eastAsia="Century Gothic" w:hAnsi="Century Gothic" w:cs="Century Gothic"/>
                      <w:color w:val="343434"/>
                      <w:spacing w:val="4"/>
                      <w:sz w:val="20"/>
                      <w:szCs w:val="20"/>
                    </w:rPr>
                    <w:t xml:space="preserve"> customer</w:t>
                  </w:r>
                  <w:r w:rsidR="00F1089F">
                    <w:rPr>
                      <w:rStyle w:val="divdocumentright-boxdatetablesinglecolumn"/>
                      <w:rFonts w:ascii="Century Gothic" w:eastAsia="Century Gothic" w:hAnsi="Century Gothic" w:cs="Century Gothic"/>
                      <w:color w:val="343434"/>
                      <w:spacing w:val="4"/>
                      <w:sz w:val="20"/>
                      <w:szCs w:val="20"/>
                    </w:rPr>
                    <w:t xml:space="preserve"> base</w:t>
                  </w:r>
                  <w:r w:rsidR="00E04016" w:rsidRPr="001A300E">
                    <w:rPr>
                      <w:rStyle w:val="divdocumentright-boxdatetablesinglecolumn"/>
                      <w:rFonts w:ascii="Century Gothic" w:eastAsia="Century Gothic" w:hAnsi="Century Gothic" w:cs="Century Gothic"/>
                      <w:color w:val="343434"/>
                      <w:spacing w:val="4"/>
                      <w:sz w:val="20"/>
                      <w:szCs w:val="20"/>
                    </w:rPr>
                    <w:t>.</w:t>
                  </w:r>
                </w:p>
              </w:tc>
            </w:tr>
          </w:tbl>
          <w:p w14:paraId="49D83E2E" w14:textId="77777777" w:rsidR="002B74B3" w:rsidRDefault="002B74B3">
            <w:pPr>
              <w:pStyle w:val="divdocumentsectiongapdiv"/>
              <w:rPr>
                <w:rStyle w:val="divdocumentright-box"/>
                <w:rFonts w:ascii="Century Gothic" w:eastAsia="Century Gothic" w:hAnsi="Century Gothic" w:cs="Century Gothic"/>
                <w:sz w:val="14"/>
                <w:szCs w:val="14"/>
              </w:rPr>
            </w:pPr>
          </w:p>
          <w:tbl>
            <w:tblPr>
              <w:tblStyle w:val="divdocumentleft-boxdivheading"/>
              <w:tblW w:w="5000" w:type="pct"/>
              <w:tblCellSpacing w:w="0" w:type="dxa"/>
              <w:tblBorders>
                <w:top w:val="single" w:sz="8" w:space="0" w:color="D5D6D6"/>
                <w:bottom w:val="single" w:sz="8" w:space="0" w:color="D5D6D6"/>
              </w:tblBorders>
              <w:tblLayout w:type="fixed"/>
              <w:tblCellMar>
                <w:top w:w="160" w:type="dxa"/>
                <w:left w:w="0" w:type="dxa"/>
                <w:bottom w:w="160" w:type="dxa"/>
                <w:right w:w="0" w:type="dxa"/>
              </w:tblCellMar>
              <w:tblLook w:val="05E0" w:firstRow="1" w:lastRow="1" w:firstColumn="1" w:lastColumn="1" w:noHBand="0" w:noVBand="1"/>
            </w:tblPr>
            <w:tblGrid>
              <w:gridCol w:w="8560"/>
            </w:tblGrid>
            <w:tr w:rsidR="00A32B69" w14:paraId="548A2688" w14:textId="77777777">
              <w:trPr>
                <w:tblCellSpacing w:w="0" w:type="dxa"/>
              </w:trPr>
              <w:tc>
                <w:tcPr>
                  <w:tcW w:w="5000" w:type="pct"/>
                  <w:shd w:val="clear" w:color="auto" w:fill="FFFFFF"/>
                  <w:tcMar>
                    <w:top w:w="60" w:type="dxa"/>
                    <w:left w:w="80" w:type="dxa"/>
                    <w:bottom w:w="60" w:type="dxa"/>
                    <w:right w:w="80" w:type="dxa"/>
                  </w:tcMar>
                  <w:vAlign w:val="bottom"/>
                  <w:hideMark/>
                </w:tcPr>
                <w:p w14:paraId="2090228C" w14:textId="77777777" w:rsidR="00A32B69" w:rsidRDefault="00D20D54">
                  <w:pPr>
                    <w:pStyle w:val="divdocumentleft-boxdivsectiontitleParagraph"/>
                    <w:pBdr>
                      <w:top w:val="none" w:sz="0" w:space="3" w:color="auto"/>
                      <w:left w:val="none" w:sz="0" w:space="4" w:color="auto"/>
                      <w:bottom w:val="none" w:sz="0" w:space="3" w:color="auto"/>
                      <w:right w:val="none" w:sz="0" w:space="4" w:color="auto"/>
                    </w:pBdr>
                    <w:shd w:val="clear" w:color="auto" w:fill="auto"/>
                    <w:spacing w:line="380" w:lineRule="atLeast"/>
                    <w:ind w:left="240" w:right="240"/>
                    <w:rPr>
                      <w:rStyle w:val="divdocumentleft-boxdivsectiontitle"/>
                      <w:rFonts w:ascii="Century Gothic" w:eastAsia="Century Gothic" w:hAnsi="Century Gothic" w:cs="Century Gothic"/>
                      <w:b/>
                      <w:bCs/>
                      <w:color w:val="002E58"/>
                      <w:sz w:val="32"/>
                      <w:szCs w:val="32"/>
                      <w:shd w:val="clear" w:color="auto" w:fill="auto"/>
                    </w:rPr>
                  </w:pPr>
                  <w:r>
                    <w:rPr>
                      <w:rStyle w:val="divdocumentleft-boxdivsectiontitle"/>
                      <w:rFonts w:ascii="Century Gothic" w:eastAsia="Century Gothic" w:hAnsi="Century Gothic" w:cs="Century Gothic"/>
                      <w:b/>
                      <w:bCs/>
                      <w:color w:val="002E58"/>
                      <w:sz w:val="32"/>
                      <w:szCs w:val="32"/>
                      <w:shd w:val="clear" w:color="auto" w:fill="auto"/>
                    </w:rPr>
                    <w:t>Education</w:t>
                  </w:r>
                </w:p>
              </w:tc>
            </w:tr>
          </w:tbl>
          <w:p w14:paraId="52F508CB" w14:textId="77777777" w:rsidR="00A32B69" w:rsidRDefault="00D20D54">
            <w:pPr>
              <w:pStyle w:val="left-boxheadinggapdiv"/>
              <w:rPr>
                <w:rStyle w:val="divdocumentright-box"/>
                <w:rFonts w:ascii="Century Gothic" w:eastAsia="Century Gothic" w:hAnsi="Century Gothic" w:cs="Century Gothic"/>
              </w:rPr>
            </w:pPr>
            <w:r>
              <w:rPr>
                <w:rStyle w:val="divdocumentright-box"/>
                <w:rFonts w:ascii="Century Gothic" w:eastAsia="Century Gothic" w:hAnsi="Century Gothic" w:cs="Century Gothic"/>
              </w:rPr>
              <w:t> </w:t>
            </w:r>
          </w:p>
          <w:tbl>
            <w:tblPr>
              <w:tblStyle w:val="divdocumentsectioneducationparagraph"/>
              <w:tblW w:w="0" w:type="auto"/>
              <w:tblCellSpacing w:w="0" w:type="dxa"/>
              <w:tblLayout w:type="fixed"/>
              <w:tblCellMar>
                <w:left w:w="0" w:type="dxa"/>
                <w:right w:w="0" w:type="dxa"/>
              </w:tblCellMar>
              <w:tblLook w:val="05E0" w:firstRow="1" w:lastRow="1" w:firstColumn="1" w:lastColumn="1" w:noHBand="0" w:noVBand="1"/>
            </w:tblPr>
            <w:tblGrid>
              <w:gridCol w:w="300"/>
              <w:gridCol w:w="520"/>
              <w:gridCol w:w="6440"/>
            </w:tblGrid>
            <w:tr w:rsidR="00AE5239" w14:paraId="590F7267" w14:textId="77777777">
              <w:trPr>
                <w:tblCellSpacing w:w="0" w:type="dxa"/>
              </w:trPr>
              <w:tc>
                <w:tcPr>
                  <w:tcW w:w="300" w:type="dxa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hideMark/>
                </w:tcPr>
                <w:p w14:paraId="1D5F4856" w14:textId="77777777" w:rsidR="00AE5239" w:rsidRDefault="00AE5239">
                  <w:pPr>
                    <w:pStyle w:val="divdocumentemptycellParagraph"/>
                    <w:spacing w:line="360" w:lineRule="atLeast"/>
                    <w:rPr>
                      <w:rStyle w:val="divdocumentemptycell"/>
                      <w:rFonts w:ascii="Century Gothic" w:eastAsia="Century Gothic" w:hAnsi="Century Gothic" w:cs="Century Gothic"/>
                      <w:color w:val="343434"/>
                      <w:spacing w:val="4"/>
                      <w:sz w:val="22"/>
                      <w:szCs w:val="22"/>
                    </w:rPr>
                  </w:pPr>
                  <w:r>
                    <w:rPr>
                      <w:rStyle w:val="divdocumentemptycell"/>
                      <w:rFonts w:ascii="Century Gothic" w:eastAsia="Century Gothic" w:hAnsi="Century Gothic" w:cs="Century Gothic"/>
                      <w:color w:val="343434"/>
                      <w:spacing w:val="4"/>
                      <w:sz w:val="22"/>
                      <w:szCs w:val="22"/>
                    </w:rPr>
                    <w:t> </w:t>
                  </w:r>
                </w:p>
              </w:tc>
              <w:tc>
                <w:tcPr>
                  <w:tcW w:w="520" w:type="dxa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hideMark/>
                </w:tcPr>
                <w:p w14:paraId="6352C09D" w14:textId="303316B1" w:rsidR="00AE5239" w:rsidRDefault="00AE5239">
                  <w:pPr>
                    <w:pStyle w:val="divdocumentemptycellParagraph"/>
                    <w:spacing w:line="360" w:lineRule="atLeast"/>
                    <w:rPr>
                      <w:rStyle w:val="divdocumentright-boxpaddedlinedate-content"/>
                      <w:rFonts w:ascii="Century Gothic" w:eastAsia="Century Gothic" w:hAnsi="Century Gothic" w:cs="Century Gothic"/>
                      <w:color w:val="343434"/>
                      <w:spacing w:val="4"/>
                      <w:sz w:val="22"/>
                      <w:szCs w:val="22"/>
                    </w:rPr>
                  </w:pPr>
                </w:p>
              </w:tc>
              <w:tc>
                <w:tcPr>
                  <w:tcW w:w="6440" w:type="dxa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hideMark/>
                </w:tcPr>
                <w:p w14:paraId="78B42810" w14:textId="45D79906" w:rsidR="00AE5239" w:rsidRPr="001A300E" w:rsidRDefault="00AE5239">
                  <w:pPr>
                    <w:pStyle w:val="divdocumentright-boxsectioneducationsinglecolumnpaddedline"/>
                    <w:spacing w:after="80" w:line="360" w:lineRule="atLeast"/>
                    <w:ind w:right="300"/>
                    <w:rPr>
                      <w:rStyle w:val="divdocumentright-boxdatetablesinglecolumn"/>
                      <w:rFonts w:ascii="Century Gothic" w:eastAsia="Century Gothic" w:hAnsi="Century Gothic" w:cs="Century Gothic"/>
                      <w:b/>
                      <w:bCs/>
                      <w:color w:val="343434"/>
                      <w:spacing w:val="4"/>
                    </w:rPr>
                  </w:pPr>
                  <w:r w:rsidRPr="001A300E">
                    <w:rPr>
                      <w:rStyle w:val="divdocumentdegree"/>
                      <w:rFonts w:ascii="Century Gothic" w:eastAsia="Century Gothic" w:hAnsi="Century Gothic" w:cs="Century Gothic"/>
                      <w:b/>
                      <w:bCs/>
                      <w:color w:val="343434"/>
                      <w:spacing w:val="4"/>
                      <w:sz w:val="24"/>
                      <w:szCs w:val="24"/>
                    </w:rPr>
                    <w:t>Bachelor of Science</w:t>
                  </w:r>
                  <w:r>
                    <w:rPr>
                      <w:rStyle w:val="span"/>
                      <w:rFonts w:ascii="Century Gothic" w:eastAsia="Century Gothic" w:hAnsi="Century Gothic" w:cs="Century Gothic"/>
                      <w:b/>
                      <w:bCs/>
                      <w:color w:val="343434"/>
                      <w:spacing w:val="4"/>
                      <w:sz w:val="22"/>
                      <w:szCs w:val="22"/>
                    </w:rPr>
                    <w:t xml:space="preserve">: </w:t>
                  </w:r>
                  <w:r w:rsidRPr="001A300E">
                    <w:rPr>
                      <w:rStyle w:val="divdocumentprogramline"/>
                      <w:rFonts w:ascii="Century Gothic" w:eastAsia="Century Gothic" w:hAnsi="Century Gothic" w:cs="Century Gothic"/>
                      <w:b/>
                      <w:bCs/>
                      <w:color w:val="343434"/>
                      <w:spacing w:val="4"/>
                      <w:sz w:val="24"/>
                      <w:szCs w:val="24"/>
                    </w:rPr>
                    <w:t>Computer Science and Programming</w:t>
                  </w:r>
                </w:p>
                <w:p w14:paraId="3271F6A2" w14:textId="207E0CDF" w:rsidR="00AE5239" w:rsidRPr="001A300E" w:rsidRDefault="00AE5239">
                  <w:pPr>
                    <w:pStyle w:val="divdocumentright-boxsectioneducationsinglecolumnpaddedline"/>
                    <w:spacing w:line="360" w:lineRule="atLeast"/>
                    <w:ind w:right="300"/>
                    <w:rPr>
                      <w:rStyle w:val="divdocumentright-boxdatetablesinglecolumn"/>
                      <w:rFonts w:ascii="Century Gothic" w:eastAsia="Century Gothic" w:hAnsi="Century Gothic" w:cs="Century Gothic"/>
                      <w:i/>
                      <w:iCs/>
                      <w:color w:val="343434"/>
                      <w:spacing w:val="4"/>
                      <w:sz w:val="20"/>
                      <w:szCs w:val="20"/>
                    </w:rPr>
                  </w:pPr>
                  <w:r w:rsidRPr="001A300E">
                    <w:rPr>
                      <w:rStyle w:val="span"/>
                      <w:rFonts w:ascii="Century Gothic" w:eastAsia="Century Gothic" w:hAnsi="Century Gothic" w:cs="Century Gothic"/>
                      <w:i/>
                      <w:iCs/>
                      <w:color w:val="343434"/>
                      <w:spacing w:val="4"/>
                      <w:sz w:val="20"/>
                      <w:szCs w:val="20"/>
                    </w:rPr>
                    <w:t xml:space="preserve">National Open University of Nigeria - </w:t>
                  </w:r>
                  <w:r w:rsidRPr="001A300E">
                    <w:rPr>
                      <w:rStyle w:val="divdocumenteducationjoblocation"/>
                      <w:rFonts w:ascii="Century Gothic" w:eastAsia="Century Gothic" w:hAnsi="Century Gothic" w:cs="Century Gothic"/>
                      <w:color w:val="343434"/>
                      <w:spacing w:val="4"/>
                      <w:sz w:val="20"/>
                      <w:szCs w:val="20"/>
                    </w:rPr>
                    <w:t>Amadu Bello Way, Victoria Island, Lagos, Nigeria.</w:t>
                  </w:r>
                  <w:r w:rsidRPr="001A300E">
                    <w:rPr>
                      <w:rStyle w:val="divdocumentright-boxdatetablesinglecolumn"/>
                      <w:rFonts w:ascii="Century Gothic" w:eastAsia="Century Gothic" w:hAnsi="Century Gothic" w:cs="Century Gothic"/>
                      <w:i/>
                      <w:iCs/>
                      <w:color w:val="343434"/>
                      <w:spacing w:val="4"/>
                      <w:sz w:val="20"/>
                      <w:szCs w:val="20"/>
                    </w:rPr>
                    <w:t xml:space="preserve"> </w:t>
                  </w:r>
                </w:p>
              </w:tc>
            </w:tr>
          </w:tbl>
          <w:p w14:paraId="40A4B32F" w14:textId="77777777" w:rsidR="00A32B69" w:rsidRPr="001A03F2" w:rsidRDefault="00A32B69">
            <w:pPr>
              <w:rPr>
                <w:vanish/>
                <w:sz w:val="2"/>
                <w:szCs w:val="2"/>
              </w:rPr>
            </w:pPr>
          </w:p>
          <w:tbl>
            <w:tblPr>
              <w:tblStyle w:val="divdocumentsectioneducationparagraph"/>
              <w:tblW w:w="0" w:type="auto"/>
              <w:tblCellSpacing w:w="0" w:type="dxa"/>
              <w:tblLayout w:type="fixed"/>
              <w:tblCellMar>
                <w:left w:w="0" w:type="dxa"/>
                <w:right w:w="0" w:type="dxa"/>
              </w:tblCellMar>
              <w:tblLook w:val="05E0" w:firstRow="1" w:lastRow="1" w:firstColumn="1" w:lastColumn="1" w:noHBand="0" w:noVBand="1"/>
            </w:tblPr>
            <w:tblGrid>
              <w:gridCol w:w="300"/>
              <w:gridCol w:w="520"/>
              <w:gridCol w:w="6440"/>
            </w:tblGrid>
            <w:tr w:rsidR="00AE5239" w14:paraId="0BC3698A" w14:textId="77777777">
              <w:trPr>
                <w:tblCellSpacing w:w="0" w:type="dxa"/>
              </w:trPr>
              <w:tc>
                <w:tcPr>
                  <w:tcW w:w="300" w:type="dxa"/>
                  <w:tcMar>
                    <w:top w:w="200" w:type="dxa"/>
                    <w:left w:w="0" w:type="dxa"/>
                    <w:bottom w:w="0" w:type="dxa"/>
                    <w:right w:w="0" w:type="dxa"/>
                  </w:tcMar>
                  <w:hideMark/>
                </w:tcPr>
                <w:p w14:paraId="097ADCC8" w14:textId="77777777" w:rsidR="00AE5239" w:rsidRDefault="00AE5239">
                  <w:pPr>
                    <w:rPr>
                      <w:rStyle w:val="divdocumentright-box"/>
                      <w:rFonts w:ascii="Century Gothic" w:eastAsia="Century Gothic" w:hAnsi="Century Gothic" w:cs="Century Gothic"/>
                    </w:rPr>
                  </w:pPr>
                  <w:r>
                    <w:rPr>
                      <w:rStyle w:val="divdocumentemptycell"/>
                      <w:rFonts w:ascii="Century Gothic" w:eastAsia="Century Gothic" w:hAnsi="Century Gothic" w:cs="Century Gothic"/>
                      <w:color w:val="343434"/>
                      <w:spacing w:val="4"/>
                      <w:sz w:val="22"/>
                      <w:szCs w:val="22"/>
                    </w:rPr>
                    <w:t> </w:t>
                  </w:r>
                </w:p>
              </w:tc>
              <w:tc>
                <w:tcPr>
                  <w:tcW w:w="520" w:type="dxa"/>
                  <w:tcMar>
                    <w:top w:w="200" w:type="dxa"/>
                    <w:left w:w="0" w:type="dxa"/>
                    <w:bottom w:w="0" w:type="dxa"/>
                    <w:right w:w="0" w:type="dxa"/>
                  </w:tcMar>
                  <w:hideMark/>
                </w:tcPr>
                <w:p w14:paraId="1989FBB0" w14:textId="77777777" w:rsidR="00AE5239" w:rsidRDefault="00AE5239">
                  <w:pPr>
                    <w:rPr>
                      <w:rStyle w:val="divdocumentright-boxpaddedlinedate-content"/>
                      <w:rFonts w:ascii="Century Gothic" w:eastAsia="Century Gothic" w:hAnsi="Century Gothic" w:cs="Century Gothic"/>
                      <w:color w:val="343434"/>
                      <w:spacing w:val="4"/>
                      <w:sz w:val="22"/>
                      <w:szCs w:val="22"/>
                    </w:rPr>
                  </w:pPr>
                  <w:r>
                    <w:rPr>
                      <w:rStyle w:val="divdocumentright-boxdatetablepindcell"/>
                      <w:rFonts w:ascii="Century Gothic" w:eastAsia="Century Gothic" w:hAnsi="Century Gothic" w:cs="Century Gothic"/>
                      <w:color w:val="343434"/>
                      <w:spacing w:val="4"/>
                      <w:sz w:val="22"/>
                      <w:szCs w:val="22"/>
                    </w:rPr>
                    <w:t> </w:t>
                  </w:r>
                </w:p>
              </w:tc>
              <w:tc>
                <w:tcPr>
                  <w:tcW w:w="6440" w:type="dxa"/>
                  <w:tcMar>
                    <w:top w:w="200" w:type="dxa"/>
                    <w:left w:w="0" w:type="dxa"/>
                    <w:bottom w:w="0" w:type="dxa"/>
                    <w:right w:w="0" w:type="dxa"/>
                  </w:tcMar>
                  <w:hideMark/>
                </w:tcPr>
                <w:p w14:paraId="5D895E36" w14:textId="2ED6DB96" w:rsidR="00AE5239" w:rsidRPr="001A300E" w:rsidRDefault="00AE5239">
                  <w:pPr>
                    <w:pStyle w:val="divdocumentright-boxsectioneducationsinglecolumnpaddedline"/>
                    <w:spacing w:after="80" w:line="360" w:lineRule="atLeast"/>
                    <w:ind w:right="300"/>
                    <w:rPr>
                      <w:rStyle w:val="divdocumentright-boxdatetablesinglecolumn"/>
                      <w:rFonts w:ascii="Century Gothic" w:eastAsia="Century Gothic" w:hAnsi="Century Gothic" w:cs="Century Gothic"/>
                      <w:b/>
                      <w:bCs/>
                      <w:color w:val="343434"/>
                      <w:spacing w:val="4"/>
                    </w:rPr>
                  </w:pPr>
                  <w:r w:rsidRPr="001A300E">
                    <w:rPr>
                      <w:rStyle w:val="divdocumentdegree"/>
                      <w:rFonts w:ascii="Century Gothic" w:eastAsia="Century Gothic" w:hAnsi="Century Gothic" w:cs="Century Gothic"/>
                      <w:b/>
                      <w:bCs/>
                      <w:color w:val="343434"/>
                      <w:spacing w:val="4"/>
                      <w:sz w:val="24"/>
                      <w:szCs w:val="24"/>
                    </w:rPr>
                    <w:t>Advanced Diploma in Software Engineering</w:t>
                  </w:r>
                </w:p>
                <w:p w14:paraId="79F01E32" w14:textId="3660C706" w:rsidR="00AE5239" w:rsidRPr="001A300E" w:rsidRDefault="00AE5239">
                  <w:pPr>
                    <w:pStyle w:val="divdocumentright-boxsectioneducationsinglecolumnpaddedline"/>
                    <w:spacing w:line="360" w:lineRule="atLeast"/>
                    <w:ind w:right="300"/>
                    <w:rPr>
                      <w:rStyle w:val="divdocumentright-boxdatetablesinglecolumn"/>
                      <w:rFonts w:ascii="Century Gothic" w:eastAsia="Century Gothic" w:hAnsi="Century Gothic" w:cs="Century Gothic"/>
                      <w:i/>
                      <w:iCs/>
                      <w:color w:val="343434"/>
                      <w:spacing w:val="4"/>
                      <w:sz w:val="20"/>
                      <w:szCs w:val="20"/>
                    </w:rPr>
                  </w:pPr>
                  <w:r w:rsidRPr="001A300E">
                    <w:rPr>
                      <w:rStyle w:val="span"/>
                      <w:rFonts w:ascii="Century Gothic" w:eastAsia="Century Gothic" w:hAnsi="Century Gothic" w:cs="Century Gothic"/>
                      <w:i/>
                      <w:iCs/>
                      <w:color w:val="343434"/>
                      <w:spacing w:val="4"/>
                      <w:sz w:val="20"/>
                      <w:szCs w:val="20"/>
                    </w:rPr>
                    <w:t xml:space="preserve">Aptech World Wide - </w:t>
                  </w:r>
                  <w:r w:rsidRPr="001A300E">
                    <w:rPr>
                      <w:rStyle w:val="divdocumenteducationjoblocation"/>
                      <w:rFonts w:ascii="Century Gothic" w:eastAsia="Century Gothic" w:hAnsi="Century Gothic" w:cs="Century Gothic"/>
                      <w:color w:val="343434"/>
                      <w:spacing w:val="4"/>
                      <w:sz w:val="20"/>
                      <w:szCs w:val="20"/>
                    </w:rPr>
                    <w:t>Victoria Island, Lagos, Nigeria</w:t>
                  </w:r>
                  <w:r>
                    <w:rPr>
                      <w:rStyle w:val="divdocumentright-boxdatetablesinglecolumn"/>
                      <w:rFonts w:eastAsia="Century Gothic"/>
                    </w:rPr>
                    <w:t>.</w:t>
                  </w:r>
                </w:p>
              </w:tc>
            </w:tr>
          </w:tbl>
          <w:p w14:paraId="62B492E5" w14:textId="77777777" w:rsidR="00A32B69" w:rsidRPr="001A03F2" w:rsidRDefault="00A32B69">
            <w:pPr>
              <w:rPr>
                <w:vanish/>
                <w:sz w:val="2"/>
                <w:szCs w:val="2"/>
              </w:rPr>
            </w:pPr>
          </w:p>
          <w:tbl>
            <w:tblPr>
              <w:tblStyle w:val="divdocumentsectioneducationparagraph"/>
              <w:tblW w:w="0" w:type="auto"/>
              <w:tblCellSpacing w:w="0" w:type="dxa"/>
              <w:tblLayout w:type="fixed"/>
              <w:tblCellMar>
                <w:left w:w="0" w:type="dxa"/>
                <w:right w:w="0" w:type="dxa"/>
              </w:tblCellMar>
              <w:tblLook w:val="05E0" w:firstRow="1" w:lastRow="1" w:firstColumn="1" w:lastColumn="1" w:noHBand="0" w:noVBand="1"/>
            </w:tblPr>
            <w:tblGrid>
              <w:gridCol w:w="300"/>
              <w:gridCol w:w="520"/>
              <w:gridCol w:w="6440"/>
            </w:tblGrid>
            <w:tr w:rsidR="00AE5239" w14:paraId="152A06D0" w14:textId="77777777" w:rsidTr="00AE5239">
              <w:trPr>
                <w:tblCellSpacing w:w="0" w:type="dxa"/>
              </w:trPr>
              <w:tc>
                <w:tcPr>
                  <w:tcW w:w="300" w:type="dxa"/>
                  <w:tcMar>
                    <w:top w:w="200" w:type="dxa"/>
                    <w:left w:w="0" w:type="dxa"/>
                    <w:bottom w:w="0" w:type="dxa"/>
                    <w:right w:w="0" w:type="dxa"/>
                  </w:tcMar>
                  <w:hideMark/>
                </w:tcPr>
                <w:p w14:paraId="44744B22" w14:textId="77777777" w:rsidR="00AE5239" w:rsidRDefault="00AE5239">
                  <w:pPr>
                    <w:rPr>
                      <w:rStyle w:val="divdocumentright-box"/>
                      <w:rFonts w:ascii="Century Gothic" w:eastAsia="Century Gothic" w:hAnsi="Century Gothic" w:cs="Century Gothic"/>
                    </w:rPr>
                  </w:pPr>
                  <w:r>
                    <w:rPr>
                      <w:rStyle w:val="divdocumentemptycell"/>
                      <w:rFonts w:ascii="Century Gothic" w:eastAsia="Century Gothic" w:hAnsi="Century Gothic" w:cs="Century Gothic"/>
                      <w:color w:val="343434"/>
                      <w:spacing w:val="4"/>
                      <w:sz w:val="22"/>
                      <w:szCs w:val="22"/>
                    </w:rPr>
                    <w:t> </w:t>
                  </w:r>
                </w:p>
              </w:tc>
              <w:tc>
                <w:tcPr>
                  <w:tcW w:w="520" w:type="dxa"/>
                  <w:tcMar>
                    <w:top w:w="200" w:type="dxa"/>
                    <w:left w:w="0" w:type="dxa"/>
                    <w:bottom w:w="0" w:type="dxa"/>
                    <w:right w:w="0" w:type="dxa"/>
                  </w:tcMar>
                  <w:hideMark/>
                </w:tcPr>
                <w:p w14:paraId="2C551DE7" w14:textId="1CC34BC3" w:rsidR="00AE5239" w:rsidRDefault="00AE5239">
                  <w:pPr>
                    <w:rPr>
                      <w:rStyle w:val="divdocumentright-boxpaddedlinedate-content"/>
                      <w:rFonts w:ascii="Century Gothic" w:eastAsia="Century Gothic" w:hAnsi="Century Gothic" w:cs="Century Gothic"/>
                      <w:color w:val="343434"/>
                      <w:spacing w:val="4"/>
                      <w:sz w:val="22"/>
                      <w:szCs w:val="22"/>
                    </w:rPr>
                  </w:pPr>
                </w:p>
              </w:tc>
              <w:tc>
                <w:tcPr>
                  <w:tcW w:w="6440" w:type="dxa"/>
                  <w:tcMar>
                    <w:top w:w="200" w:type="dxa"/>
                    <w:left w:w="0" w:type="dxa"/>
                    <w:bottom w:w="0" w:type="dxa"/>
                    <w:right w:w="0" w:type="dxa"/>
                  </w:tcMar>
                  <w:hideMark/>
                </w:tcPr>
                <w:p w14:paraId="5868F092" w14:textId="77777777" w:rsidR="00AE5239" w:rsidRPr="001A300E" w:rsidRDefault="00AE5239">
                  <w:pPr>
                    <w:pStyle w:val="divdocumentright-boxsectioneducationsinglecolumnpaddedline"/>
                    <w:spacing w:after="80" w:line="360" w:lineRule="atLeast"/>
                    <w:ind w:right="300"/>
                    <w:rPr>
                      <w:rStyle w:val="divdocumentright-boxdatetablesinglecolumn"/>
                      <w:rFonts w:ascii="Century Gothic" w:eastAsia="Century Gothic" w:hAnsi="Century Gothic" w:cs="Century Gothic"/>
                      <w:b/>
                      <w:bCs/>
                      <w:color w:val="343434"/>
                      <w:spacing w:val="4"/>
                    </w:rPr>
                  </w:pPr>
                  <w:r w:rsidRPr="001A300E">
                    <w:rPr>
                      <w:rStyle w:val="divdocumentdegree"/>
                      <w:rFonts w:ascii="Century Gothic" w:eastAsia="Century Gothic" w:hAnsi="Century Gothic" w:cs="Century Gothic"/>
                      <w:b/>
                      <w:bCs/>
                      <w:color w:val="343434"/>
                      <w:spacing w:val="4"/>
                      <w:sz w:val="24"/>
                      <w:szCs w:val="24"/>
                    </w:rPr>
                    <w:t>High School Diploma</w:t>
                  </w:r>
                  <w:r w:rsidRPr="001A300E">
                    <w:rPr>
                      <w:rStyle w:val="divdocumentright-boxdatetablesinglecolumn"/>
                      <w:rFonts w:ascii="Century Gothic" w:eastAsia="Century Gothic" w:hAnsi="Century Gothic" w:cs="Century Gothic"/>
                      <w:b/>
                      <w:bCs/>
                      <w:color w:val="343434"/>
                      <w:spacing w:val="4"/>
                    </w:rPr>
                    <w:t xml:space="preserve"> </w:t>
                  </w:r>
                </w:p>
                <w:p w14:paraId="4CE20015" w14:textId="30B3BA7B" w:rsidR="00AE5239" w:rsidRPr="0080469D" w:rsidRDefault="00AE5239">
                  <w:pPr>
                    <w:pStyle w:val="divdocumentright-boxsectioneducationsinglecolumnpaddedline"/>
                    <w:spacing w:line="360" w:lineRule="atLeast"/>
                    <w:ind w:right="300"/>
                    <w:rPr>
                      <w:rStyle w:val="divdocumentright-boxdatetablesinglecolumn"/>
                      <w:rFonts w:ascii="Century Gothic" w:eastAsia="Century Gothic" w:hAnsi="Century Gothic" w:cs="Century Gothic"/>
                      <w:i/>
                      <w:iCs/>
                      <w:color w:val="343434"/>
                      <w:spacing w:val="4"/>
                      <w:sz w:val="20"/>
                      <w:szCs w:val="20"/>
                    </w:rPr>
                  </w:pPr>
                  <w:r w:rsidRPr="001A300E">
                    <w:rPr>
                      <w:rStyle w:val="span"/>
                      <w:rFonts w:ascii="Century Gothic" w:eastAsia="Century Gothic" w:hAnsi="Century Gothic" w:cs="Century Gothic"/>
                      <w:i/>
                      <w:iCs/>
                      <w:color w:val="343434"/>
                      <w:spacing w:val="4"/>
                      <w:sz w:val="20"/>
                      <w:szCs w:val="20"/>
                    </w:rPr>
                    <w:t>Atunrase Boys High School</w:t>
                  </w:r>
                  <w:r>
                    <w:rPr>
                      <w:rStyle w:val="span"/>
                      <w:rFonts w:ascii="Century Gothic" w:eastAsia="Century Gothic" w:hAnsi="Century Gothic" w:cs="Century Gothic"/>
                      <w:i/>
                      <w:iCs/>
                      <w:color w:val="343434"/>
                      <w:spacing w:val="4"/>
                      <w:sz w:val="20"/>
                      <w:szCs w:val="20"/>
                    </w:rPr>
                    <w:t xml:space="preserve">, </w:t>
                  </w:r>
                  <w:r w:rsidRPr="001A300E">
                    <w:rPr>
                      <w:rStyle w:val="divdocumenteducationjoblocation"/>
                      <w:rFonts w:ascii="Century Gothic" w:eastAsia="Century Gothic" w:hAnsi="Century Gothic" w:cs="Century Gothic"/>
                      <w:color w:val="343434"/>
                      <w:spacing w:val="4"/>
                      <w:sz w:val="20"/>
                      <w:szCs w:val="20"/>
                    </w:rPr>
                    <w:t>Ishaga Road, Surulere Lagos, Nigeria.</w:t>
                  </w:r>
                  <w:r w:rsidRPr="001A300E">
                    <w:rPr>
                      <w:rStyle w:val="divdocumentright-boxdatetablesinglecolumn"/>
                      <w:rFonts w:ascii="Century Gothic" w:eastAsia="Century Gothic" w:hAnsi="Century Gothic" w:cs="Century Gothic"/>
                      <w:i/>
                      <w:iCs/>
                      <w:color w:val="343434"/>
                      <w:spacing w:val="4"/>
                      <w:sz w:val="20"/>
                      <w:szCs w:val="20"/>
                    </w:rPr>
                    <w:t xml:space="preserve"> </w:t>
                  </w:r>
                </w:p>
              </w:tc>
            </w:tr>
          </w:tbl>
          <w:p w14:paraId="4F3C15F5" w14:textId="77777777" w:rsidR="00805058" w:rsidRDefault="00805058" w:rsidP="00805058">
            <w:pPr>
              <w:pStyle w:val="divdocumentsectiongapdiv"/>
              <w:rPr>
                <w:rStyle w:val="divdocumentright-box"/>
                <w:rFonts w:ascii="Century Gothic" w:eastAsia="Century Gothic" w:hAnsi="Century Gothic" w:cs="Century Gothic"/>
                <w:sz w:val="14"/>
                <w:szCs w:val="14"/>
              </w:rPr>
            </w:pPr>
          </w:p>
          <w:tbl>
            <w:tblPr>
              <w:tblStyle w:val="divdocumentleft-boxdivheading"/>
              <w:tblW w:w="5000" w:type="pct"/>
              <w:tblCellSpacing w:w="0" w:type="dxa"/>
              <w:tblBorders>
                <w:top w:val="single" w:sz="8" w:space="0" w:color="D5D6D6"/>
                <w:bottom w:val="single" w:sz="8" w:space="0" w:color="D5D6D6"/>
              </w:tblBorders>
              <w:tblLayout w:type="fixed"/>
              <w:tblCellMar>
                <w:top w:w="160" w:type="dxa"/>
                <w:left w:w="0" w:type="dxa"/>
                <w:bottom w:w="160" w:type="dxa"/>
                <w:right w:w="0" w:type="dxa"/>
              </w:tblCellMar>
              <w:tblLook w:val="05E0" w:firstRow="1" w:lastRow="1" w:firstColumn="1" w:lastColumn="1" w:noHBand="0" w:noVBand="1"/>
            </w:tblPr>
            <w:tblGrid>
              <w:gridCol w:w="8560"/>
            </w:tblGrid>
            <w:tr w:rsidR="00805058" w14:paraId="14055F9A" w14:textId="77777777" w:rsidTr="00263910">
              <w:trPr>
                <w:tblCellSpacing w:w="0" w:type="dxa"/>
              </w:trPr>
              <w:tc>
                <w:tcPr>
                  <w:tcW w:w="5000" w:type="pct"/>
                  <w:shd w:val="clear" w:color="auto" w:fill="FFFFFF"/>
                  <w:tcMar>
                    <w:top w:w="60" w:type="dxa"/>
                    <w:left w:w="80" w:type="dxa"/>
                    <w:bottom w:w="60" w:type="dxa"/>
                    <w:right w:w="80" w:type="dxa"/>
                  </w:tcMar>
                  <w:vAlign w:val="bottom"/>
                  <w:hideMark/>
                </w:tcPr>
                <w:p w14:paraId="4F23306B" w14:textId="288AB145" w:rsidR="00805058" w:rsidRDefault="00186FB5" w:rsidP="00277BA7">
                  <w:pPr>
                    <w:pStyle w:val="divdocumentleft-boxdivsectiontitleParagraph"/>
                    <w:pBdr>
                      <w:top w:val="none" w:sz="0" w:space="3" w:color="auto"/>
                      <w:left w:val="none" w:sz="0" w:space="4" w:color="auto"/>
                      <w:bottom w:val="none" w:sz="0" w:space="3" w:color="auto"/>
                      <w:right w:val="none" w:sz="0" w:space="4" w:color="auto"/>
                    </w:pBdr>
                    <w:shd w:val="clear" w:color="auto" w:fill="auto"/>
                    <w:spacing w:line="380" w:lineRule="atLeast"/>
                    <w:ind w:left="240" w:right="240"/>
                    <w:rPr>
                      <w:rStyle w:val="divdocumentleft-boxdivsectiontitle"/>
                      <w:rFonts w:ascii="Century Gothic" w:eastAsia="Century Gothic" w:hAnsi="Century Gothic" w:cs="Century Gothic"/>
                      <w:b/>
                      <w:bCs/>
                      <w:color w:val="002E58"/>
                      <w:sz w:val="32"/>
                      <w:szCs w:val="32"/>
                      <w:shd w:val="clear" w:color="auto" w:fill="auto"/>
                    </w:rPr>
                  </w:pPr>
                  <w:r>
                    <w:rPr>
                      <w:rStyle w:val="divdocumentleft-boxdivsectiontitle"/>
                      <w:rFonts w:ascii="Century Gothic" w:eastAsia="Century Gothic" w:hAnsi="Century Gothic" w:cs="Century Gothic"/>
                      <w:b/>
                      <w:bCs/>
                      <w:color w:val="002E58"/>
                      <w:sz w:val="32"/>
                      <w:szCs w:val="32"/>
                      <w:shd w:val="clear" w:color="auto" w:fill="auto"/>
                    </w:rPr>
                    <w:t>Certifications</w:t>
                  </w:r>
                </w:p>
              </w:tc>
            </w:tr>
          </w:tbl>
          <w:p w14:paraId="2D314B8C" w14:textId="77777777" w:rsidR="00805058" w:rsidRDefault="00805058" w:rsidP="00805058">
            <w:pPr>
              <w:pStyle w:val="left-boxheadinggapdiv"/>
              <w:rPr>
                <w:rStyle w:val="divdocumentright-box"/>
                <w:rFonts w:ascii="Century Gothic" w:eastAsia="Century Gothic" w:hAnsi="Century Gothic" w:cs="Century Gothic"/>
              </w:rPr>
            </w:pPr>
            <w:r>
              <w:rPr>
                <w:rStyle w:val="divdocumentright-box"/>
                <w:rFonts w:ascii="Century Gothic" w:eastAsia="Century Gothic" w:hAnsi="Century Gothic" w:cs="Century Gothic"/>
              </w:rPr>
              <w:t> </w:t>
            </w:r>
          </w:p>
          <w:p w14:paraId="04697322" w14:textId="4C14A268" w:rsidR="00450345" w:rsidRDefault="004155B4" w:rsidP="00275E7A">
            <w:pPr>
              <w:pStyle w:val="ListParagraph"/>
              <w:numPr>
                <w:ilvl w:val="0"/>
                <w:numId w:val="2"/>
              </w:numPr>
              <w:spacing w:line="360" w:lineRule="auto"/>
              <w:rPr>
                <w:rStyle w:val="divdocumentdegree"/>
                <w:rFonts w:ascii="Century Gothic" w:eastAsia="Century Gothic" w:hAnsi="Century Gothic" w:cs="Century Gothic"/>
                <w:color w:val="343434"/>
                <w:spacing w:val="4"/>
                <w:sz w:val="22"/>
                <w:szCs w:val="22"/>
              </w:rPr>
            </w:pPr>
            <w:r>
              <w:rPr>
                <w:rStyle w:val="divdocumentdegree"/>
                <w:rFonts w:ascii="Century Gothic" w:eastAsia="Century Gothic" w:hAnsi="Century Gothic" w:cs="Century Gothic"/>
                <w:color w:val="343434"/>
                <w:spacing w:val="4"/>
                <w:sz w:val="22"/>
                <w:szCs w:val="22"/>
              </w:rPr>
              <w:t>Sage 200 Evolution Software</w:t>
            </w:r>
          </w:p>
          <w:p w14:paraId="3009A0D3" w14:textId="77777777" w:rsidR="00275E7A" w:rsidRPr="00275E7A" w:rsidRDefault="00275E7A" w:rsidP="00275E7A">
            <w:pPr>
              <w:pStyle w:val="ListParagraph"/>
              <w:spacing w:line="360" w:lineRule="auto"/>
              <w:rPr>
                <w:rStyle w:val="divdocumentdegree"/>
                <w:rFonts w:ascii="Century Gothic" w:eastAsia="Century Gothic" w:hAnsi="Century Gothic" w:cs="Century Gothic"/>
                <w:color w:val="343434"/>
                <w:spacing w:val="4"/>
                <w:sz w:val="4"/>
                <w:szCs w:val="4"/>
              </w:rPr>
            </w:pPr>
          </w:p>
          <w:p w14:paraId="78133FF9" w14:textId="77777777" w:rsidR="00275E7A" w:rsidRDefault="00275E7A" w:rsidP="00275E7A">
            <w:pPr>
              <w:pStyle w:val="ListParagraph"/>
              <w:numPr>
                <w:ilvl w:val="0"/>
                <w:numId w:val="2"/>
              </w:numPr>
              <w:spacing w:line="360" w:lineRule="auto"/>
              <w:rPr>
                <w:rStyle w:val="divdocumentdegree"/>
                <w:rFonts w:ascii="Century Gothic" w:eastAsia="Century Gothic" w:hAnsi="Century Gothic" w:cs="Century Gothic"/>
                <w:color w:val="343434"/>
                <w:spacing w:val="4"/>
                <w:sz w:val="22"/>
                <w:szCs w:val="22"/>
              </w:rPr>
            </w:pPr>
            <w:r>
              <w:rPr>
                <w:rStyle w:val="divdocumentdegree"/>
                <w:rFonts w:ascii="Century Gothic" w:eastAsia="Century Gothic" w:hAnsi="Century Gothic" w:cs="Century Gothic"/>
                <w:color w:val="343434"/>
                <w:spacing w:val="4"/>
                <w:sz w:val="22"/>
                <w:szCs w:val="22"/>
              </w:rPr>
              <w:t>Mastering Growth-Oriented Product Strategies &amp; Frameworks</w:t>
            </w:r>
          </w:p>
          <w:p w14:paraId="27617FFE" w14:textId="77777777" w:rsidR="00275E7A" w:rsidRPr="00275E7A" w:rsidRDefault="00275E7A" w:rsidP="00275E7A">
            <w:pPr>
              <w:pStyle w:val="ListParagraph"/>
              <w:spacing w:line="360" w:lineRule="auto"/>
              <w:rPr>
                <w:rStyle w:val="divdocumentdegree"/>
                <w:rFonts w:ascii="Century Gothic" w:eastAsia="Century Gothic" w:hAnsi="Century Gothic" w:cs="Century Gothic"/>
                <w:color w:val="343434"/>
                <w:spacing w:val="4"/>
                <w:sz w:val="4"/>
                <w:szCs w:val="4"/>
              </w:rPr>
            </w:pPr>
          </w:p>
          <w:p w14:paraId="2D1ACACE" w14:textId="7203AD00" w:rsidR="00275E7A" w:rsidRPr="00275E7A" w:rsidRDefault="00275E7A" w:rsidP="00275E7A">
            <w:pPr>
              <w:pStyle w:val="ListParagraph"/>
              <w:numPr>
                <w:ilvl w:val="0"/>
                <w:numId w:val="2"/>
              </w:numPr>
              <w:spacing w:line="360" w:lineRule="auto"/>
              <w:rPr>
                <w:rStyle w:val="divdocumentdegree"/>
                <w:rFonts w:ascii="Century Gothic" w:eastAsia="Century Gothic" w:hAnsi="Century Gothic" w:cs="Century Gothic"/>
                <w:color w:val="343434"/>
                <w:spacing w:val="4"/>
                <w:sz w:val="22"/>
                <w:szCs w:val="22"/>
              </w:rPr>
            </w:pPr>
            <w:r>
              <w:rPr>
                <w:rStyle w:val="divdocumentdegree"/>
                <w:rFonts w:ascii="Century Gothic" w:eastAsia="Century Gothic" w:hAnsi="Century Gothic" w:cs="Century Gothic"/>
                <w:color w:val="343434"/>
                <w:spacing w:val="4"/>
                <w:sz w:val="22"/>
                <w:szCs w:val="22"/>
              </w:rPr>
              <w:t>Vuejs &amp; Laravel Completion Certification</w:t>
            </w:r>
          </w:p>
          <w:p w14:paraId="1B368D75" w14:textId="77777777" w:rsidR="004155B4" w:rsidRPr="004155B4" w:rsidRDefault="004155B4" w:rsidP="004155B4">
            <w:pPr>
              <w:pStyle w:val="ListParagraph"/>
              <w:spacing w:line="360" w:lineRule="auto"/>
              <w:rPr>
                <w:rStyle w:val="divdocumentdegree"/>
                <w:rFonts w:ascii="Century Gothic" w:eastAsia="Century Gothic" w:hAnsi="Century Gothic" w:cs="Century Gothic"/>
                <w:color w:val="343434"/>
                <w:spacing w:val="4"/>
                <w:sz w:val="6"/>
                <w:szCs w:val="6"/>
              </w:rPr>
            </w:pPr>
          </w:p>
          <w:p w14:paraId="3507721A" w14:textId="77777777" w:rsidR="004155B4" w:rsidRDefault="004155B4" w:rsidP="00275E7A">
            <w:pPr>
              <w:pStyle w:val="ListParagraph"/>
              <w:numPr>
                <w:ilvl w:val="0"/>
                <w:numId w:val="2"/>
              </w:numPr>
              <w:rPr>
                <w:rStyle w:val="divdocumentright-boxdatetablesinglecolumn"/>
                <w:rFonts w:ascii="Century Gothic" w:eastAsia="Century Gothic" w:hAnsi="Century Gothic" w:cs="Century Gothic"/>
                <w:color w:val="343434"/>
                <w:spacing w:val="4"/>
                <w:sz w:val="20"/>
                <w:szCs w:val="20"/>
              </w:rPr>
            </w:pPr>
            <w:r w:rsidRPr="004155B4">
              <w:rPr>
                <w:rStyle w:val="divdocumentright-boxdatetablesinglecolumn"/>
                <w:rFonts w:ascii="Century Gothic" w:eastAsia="Century Gothic" w:hAnsi="Century Gothic" w:cs="Century Gothic"/>
                <w:color w:val="343434"/>
                <w:spacing w:val="4"/>
                <w:sz w:val="20"/>
                <w:szCs w:val="20"/>
              </w:rPr>
              <w:t>Emmersion Certificate of English Language Ability</w:t>
            </w:r>
          </w:p>
          <w:p w14:paraId="01AF16B9" w14:textId="77777777" w:rsidR="004155B4" w:rsidRPr="004155B4" w:rsidRDefault="004155B4" w:rsidP="004155B4">
            <w:pPr>
              <w:pStyle w:val="ListParagraph"/>
              <w:spacing w:line="360" w:lineRule="auto"/>
              <w:rPr>
                <w:rStyle w:val="divdocumentright-boxdatetablesinglecolumn"/>
                <w:rFonts w:ascii="Century Gothic" w:eastAsia="Century Gothic" w:hAnsi="Century Gothic" w:cs="Century Gothic"/>
                <w:color w:val="343434"/>
                <w:spacing w:val="4"/>
                <w:sz w:val="12"/>
                <w:szCs w:val="12"/>
              </w:rPr>
            </w:pPr>
          </w:p>
          <w:p w14:paraId="310A911D" w14:textId="3B6FDF73" w:rsidR="00450345" w:rsidRPr="004155B4" w:rsidRDefault="0029374B" w:rsidP="00275E7A">
            <w:pPr>
              <w:pStyle w:val="ListParagraph"/>
              <w:numPr>
                <w:ilvl w:val="0"/>
                <w:numId w:val="2"/>
              </w:numPr>
              <w:rPr>
                <w:rStyle w:val="divdocumentright-boxdatetablesinglecolumn"/>
                <w:rFonts w:ascii="Century Gothic" w:eastAsia="Century Gothic" w:hAnsi="Century Gothic" w:cs="Century Gothic"/>
                <w:color w:val="343434"/>
                <w:spacing w:val="4"/>
                <w:sz w:val="20"/>
                <w:szCs w:val="20"/>
              </w:rPr>
            </w:pPr>
            <w:r w:rsidRPr="004155B4">
              <w:rPr>
                <w:rStyle w:val="divdocumentright-boxdatetablesinglecolumn"/>
                <w:rFonts w:ascii="Century Gothic" w:eastAsia="Century Gothic" w:hAnsi="Century Gothic" w:cs="Century Gothic"/>
                <w:color w:val="343434"/>
                <w:spacing w:val="4"/>
                <w:sz w:val="20"/>
                <w:szCs w:val="20"/>
              </w:rPr>
              <w:t xml:space="preserve">Udemy Certificate </w:t>
            </w:r>
            <w:r w:rsidR="00900288" w:rsidRPr="004155B4">
              <w:rPr>
                <w:rStyle w:val="divdocumentright-boxdatetablesinglecolumn"/>
                <w:rFonts w:ascii="Century Gothic" w:eastAsia="Century Gothic" w:hAnsi="Century Gothic" w:cs="Century Gothic"/>
                <w:color w:val="343434"/>
                <w:spacing w:val="4"/>
                <w:sz w:val="20"/>
                <w:szCs w:val="20"/>
              </w:rPr>
              <w:t xml:space="preserve">of Completion </w:t>
            </w:r>
            <w:r w:rsidR="00197742" w:rsidRPr="004155B4">
              <w:rPr>
                <w:rStyle w:val="divdocumentright-boxdatetablesinglecolumn"/>
                <w:rFonts w:ascii="Century Gothic" w:eastAsia="Century Gothic" w:hAnsi="Century Gothic" w:cs="Century Gothic"/>
                <w:color w:val="343434"/>
                <w:spacing w:val="4"/>
                <w:sz w:val="20"/>
                <w:szCs w:val="20"/>
              </w:rPr>
              <w:t>-</w:t>
            </w:r>
            <w:r w:rsidRPr="004155B4">
              <w:rPr>
                <w:rStyle w:val="divdocumentright-boxdatetablesinglecolumn"/>
                <w:rFonts w:ascii="Century Gothic" w:eastAsia="Century Gothic" w:hAnsi="Century Gothic" w:cs="Century Gothic"/>
                <w:color w:val="343434"/>
                <w:spacing w:val="4"/>
                <w:sz w:val="20"/>
                <w:szCs w:val="20"/>
              </w:rPr>
              <w:t xml:space="preserve"> Figma, UI/UX Design</w:t>
            </w:r>
          </w:p>
          <w:p w14:paraId="5EB85C11" w14:textId="77777777" w:rsidR="00450345" w:rsidRPr="004155B4" w:rsidRDefault="00450345" w:rsidP="00450345">
            <w:pPr>
              <w:rPr>
                <w:rStyle w:val="divdocumentright-boxdatetablesinglecolumn"/>
                <w:rFonts w:ascii="Century Gothic" w:eastAsia="Century Gothic" w:hAnsi="Century Gothic" w:cs="Century Gothic"/>
                <w:color w:val="343434"/>
                <w:spacing w:val="4"/>
                <w:sz w:val="20"/>
                <w:szCs w:val="20"/>
              </w:rPr>
            </w:pPr>
          </w:p>
          <w:p w14:paraId="3CAB8127" w14:textId="77777777" w:rsidR="00CE220D" w:rsidRDefault="00197742" w:rsidP="00CE220D">
            <w:pPr>
              <w:pStyle w:val="ListParagraph"/>
              <w:numPr>
                <w:ilvl w:val="0"/>
                <w:numId w:val="2"/>
              </w:numPr>
              <w:rPr>
                <w:rStyle w:val="divdocumentright-boxdatetablesinglecolumn"/>
                <w:rFonts w:ascii="Century Gothic" w:eastAsia="Century Gothic" w:hAnsi="Century Gothic" w:cs="Century Gothic"/>
                <w:color w:val="343434"/>
                <w:spacing w:val="4"/>
                <w:sz w:val="20"/>
                <w:szCs w:val="20"/>
              </w:rPr>
            </w:pPr>
            <w:r w:rsidRPr="004155B4">
              <w:rPr>
                <w:rStyle w:val="divdocumentright-boxdatetablesinglecolumn"/>
                <w:rFonts w:ascii="Century Gothic" w:eastAsia="Century Gothic" w:hAnsi="Century Gothic" w:cs="Century Gothic"/>
                <w:color w:val="343434"/>
                <w:spacing w:val="4"/>
                <w:sz w:val="20"/>
                <w:szCs w:val="20"/>
              </w:rPr>
              <w:t xml:space="preserve">Udemy Certificate of Completion </w:t>
            </w:r>
            <w:r w:rsidR="007D207F" w:rsidRPr="004155B4">
              <w:rPr>
                <w:rStyle w:val="divdocumentright-boxdatetablesinglecolumn"/>
                <w:rFonts w:ascii="Century Gothic" w:eastAsia="Century Gothic" w:hAnsi="Century Gothic" w:cs="Century Gothic"/>
                <w:color w:val="343434"/>
                <w:spacing w:val="4"/>
                <w:sz w:val="20"/>
                <w:szCs w:val="20"/>
              </w:rPr>
              <w:t>-</w:t>
            </w:r>
            <w:r w:rsidRPr="004155B4">
              <w:rPr>
                <w:rStyle w:val="divdocumentright-boxdatetablesinglecolumn"/>
                <w:rFonts w:ascii="Century Gothic" w:eastAsia="Century Gothic" w:hAnsi="Century Gothic" w:cs="Century Gothic"/>
                <w:color w:val="343434"/>
                <w:spacing w:val="4"/>
                <w:sz w:val="20"/>
                <w:szCs w:val="20"/>
              </w:rPr>
              <w:t xml:space="preserve"> Tailwind CSS</w:t>
            </w:r>
          </w:p>
          <w:p w14:paraId="04D0FF35" w14:textId="77777777" w:rsidR="00CE220D" w:rsidRPr="00CE220D" w:rsidRDefault="00CE220D" w:rsidP="00CE220D">
            <w:pPr>
              <w:rPr>
                <w:rStyle w:val="divdocumentright-boxdatetablesinglecolumn"/>
                <w:rFonts w:ascii="Century Gothic" w:eastAsia="Century Gothic" w:hAnsi="Century Gothic" w:cs="Century Gothic"/>
                <w:color w:val="343434"/>
                <w:spacing w:val="4"/>
                <w:sz w:val="20"/>
                <w:szCs w:val="20"/>
              </w:rPr>
            </w:pPr>
          </w:p>
          <w:p w14:paraId="2691D922" w14:textId="1A868019" w:rsidR="00197742" w:rsidRPr="004155B4" w:rsidRDefault="00CE220D" w:rsidP="00CE220D">
            <w:pPr>
              <w:pStyle w:val="ListParagraph"/>
              <w:numPr>
                <w:ilvl w:val="0"/>
                <w:numId w:val="2"/>
              </w:numPr>
              <w:rPr>
                <w:rStyle w:val="divdocumentright-boxdatetablesinglecolumn"/>
                <w:rFonts w:ascii="Century Gothic" w:eastAsia="Century Gothic" w:hAnsi="Century Gothic" w:cs="Century Gothic"/>
                <w:color w:val="343434"/>
                <w:spacing w:val="4"/>
                <w:sz w:val="20"/>
                <w:szCs w:val="20"/>
              </w:rPr>
            </w:pPr>
            <w:r w:rsidRPr="00CE220D">
              <w:rPr>
                <w:rStyle w:val="divdocumentright-boxdatetablesinglecolumn"/>
                <w:rFonts w:ascii="Century Gothic" w:eastAsia="Century Gothic" w:hAnsi="Century Gothic" w:cs="Century Gothic"/>
                <w:color w:val="343434"/>
                <w:spacing w:val="4"/>
                <w:sz w:val="20"/>
                <w:szCs w:val="20"/>
              </w:rPr>
              <w:t>Udemy Certificate of Completion - MERN Stack Development</w:t>
            </w:r>
          </w:p>
          <w:p w14:paraId="5C947A27" w14:textId="77777777" w:rsidR="00450345" w:rsidRPr="004155B4" w:rsidRDefault="00450345" w:rsidP="00450345">
            <w:pPr>
              <w:pStyle w:val="ListParagraph"/>
              <w:rPr>
                <w:rStyle w:val="divdocumentright-boxdatetablesinglecolumn"/>
                <w:rFonts w:ascii="Century Gothic" w:eastAsia="Century Gothic" w:hAnsi="Century Gothic" w:cs="Century Gothic"/>
                <w:color w:val="343434"/>
                <w:spacing w:val="4"/>
                <w:sz w:val="20"/>
                <w:szCs w:val="20"/>
              </w:rPr>
            </w:pPr>
          </w:p>
          <w:p w14:paraId="121FAD8C" w14:textId="2E65E232" w:rsidR="00937E21" w:rsidRPr="004155B4" w:rsidRDefault="00937E21" w:rsidP="00275E7A">
            <w:pPr>
              <w:pStyle w:val="ListParagraph"/>
              <w:numPr>
                <w:ilvl w:val="0"/>
                <w:numId w:val="2"/>
              </w:numPr>
              <w:rPr>
                <w:rStyle w:val="divdocumentright-boxdatetablesinglecolumn"/>
                <w:rFonts w:ascii="Century Gothic" w:eastAsia="Century Gothic" w:hAnsi="Century Gothic" w:cs="Century Gothic"/>
                <w:color w:val="343434"/>
                <w:spacing w:val="4"/>
                <w:sz w:val="20"/>
                <w:szCs w:val="20"/>
              </w:rPr>
            </w:pPr>
            <w:r w:rsidRPr="004155B4">
              <w:rPr>
                <w:rStyle w:val="divdocumentright-boxdatetablesinglecolumn"/>
                <w:rFonts w:ascii="Century Gothic" w:eastAsia="Century Gothic" w:hAnsi="Century Gothic" w:cs="Century Gothic"/>
                <w:color w:val="343434"/>
                <w:spacing w:val="4"/>
                <w:sz w:val="20"/>
                <w:szCs w:val="20"/>
              </w:rPr>
              <w:t>Aptech Certificate of Proficiency in System Management (CPISM)</w:t>
            </w:r>
          </w:p>
          <w:p w14:paraId="0BEF5225" w14:textId="77777777" w:rsidR="00450345" w:rsidRPr="004155B4" w:rsidRDefault="00450345" w:rsidP="00450345">
            <w:pPr>
              <w:rPr>
                <w:rStyle w:val="divdocumentright-boxdatetablesinglecolumn"/>
                <w:rFonts w:ascii="Century Gothic" w:eastAsia="Century Gothic" w:hAnsi="Century Gothic" w:cs="Century Gothic"/>
                <w:color w:val="343434"/>
                <w:spacing w:val="4"/>
                <w:sz w:val="20"/>
                <w:szCs w:val="20"/>
              </w:rPr>
            </w:pPr>
          </w:p>
          <w:p w14:paraId="15A3772D" w14:textId="3247DD28" w:rsidR="00937E21" w:rsidRPr="004155B4" w:rsidRDefault="00937E21" w:rsidP="00275E7A">
            <w:pPr>
              <w:pStyle w:val="ListParagraph"/>
              <w:numPr>
                <w:ilvl w:val="0"/>
                <w:numId w:val="2"/>
              </w:numPr>
              <w:rPr>
                <w:rStyle w:val="divdocumentright-boxdatetablesinglecolumn"/>
                <w:rFonts w:ascii="Century Gothic" w:eastAsia="Century Gothic" w:hAnsi="Century Gothic" w:cs="Century Gothic"/>
                <w:color w:val="343434"/>
                <w:spacing w:val="4"/>
                <w:sz w:val="20"/>
                <w:szCs w:val="20"/>
              </w:rPr>
            </w:pPr>
            <w:r w:rsidRPr="004155B4">
              <w:rPr>
                <w:rStyle w:val="divdocumentright-boxdatetablesinglecolumn"/>
                <w:rFonts w:ascii="Century Gothic" w:eastAsia="Century Gothic" w:hAnsi="Century Gothic" w:cs="Century Gothic"/>
                <w:color w:val="343434"/>
                <w:spacing w:val="4"/>
                <w:sz w:val="20"/>
                <w:szCs w:val="20"/>
              </w:rPr>
              <w:t>Advance Diploma in Software Engineering (ADSE) - APTECH</w:t>
            </w:r>
          </w:p>
          <w:p w14:paraId="17BAA384" w14:textId="77777777" w:rsidR="00A32B69" w:rsidRDefault="00A32B69">
            <w:pPr>
              <w:rPr>
                <w:rStyle w:val="divdocumentright-box"/>
                <w:rFonts w:ascii="Century Gothic" w:eastAsia="Century Gothic" w:hAnsi="Century Gothic" w:cs="Century Gothic"/>
              </w:rPr>
            </w:pPr>
          </w:p>
        </w:tc>
      </w:tr>
    </w:tbl>
    <w:p w14:paraId="542653F0" w14:textId="77777777" w:rsidR="00A32B69" w:rsidRDefault="00D20D54">
      <w:pPr>
        <w:spacing w:line="20" w:lineRule="auto"/>
      </w:pPr>
      <w:r>
        <w:rPr>
          <w:color w:val="FFFFFF"/>
          <w:sz w:val="2"/>
        </w:rPr>
        <w:lastRenderedPageBreak/>
        <w:t>.</w:t>
      </w:r>
    </w:p>
    <w:sectPr w:rsidR="00A32B69">
      <w:pgSz w:w="12240" w:h="15840"/>
      <w:pgMar w:top="0" w:right="0" w:bottom="0" w:left="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  <w:embedRegular r:id="rId1" w:fontKey="{4F1B5760-26C2-4D43-8327-66820924776C}"/>
    <w:embedBold r:id="rId2" w:fontKey="{05E1065C-3D1F-4FBF-A2C3-8175E65B6D94}"/>
    <w:embedItalic r:id="rId3" w:fontKey="{E029B2C1-24B1-4A7B-8A54-5078319A12B2}"/>
    <w:embedBoldItalic r:id="rId4" w:fontKey="{77315D70-5462-43FC-B99B-79B5ED066375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01"/>
    <w:multiLevelType w:val="hybridMultilevel"/>
    <w:tmpl w:val="00000001"/>
    <w:lvl w:ilvl="0" w:tplc="0CCA0F18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57FCF2F8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 w:tplc="A7946100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 w:tplc="C5167CF0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 w:tplc="9A182C4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 w:tplc="9D52E3A2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 w:tplc="40069334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 w:tplc="C6CC3B2A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 w:tplc="06E61E34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1" w15:restartNumberingAfterBreak="0">
    <w:nsid w:val="0B557C9E"/>
    <w:multiLevelType w:val="hybridMultilevel"/>
    <w:tmpl w:val="3120269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5522FE6"/>
    <w:multiLevelType w:val="hybridMultilevel"/>
    <w:tmpl w:val="872E706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46A3162"/>
    <w:multiLevelType w:val="hybridMultilevel"/>
    <w:tmpl w:val="5220266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0572382"/>
    <w:multiLevelType w:val="hybridMultilevel"/>
    <w:tmpl w:val="E6C48FC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585D2482"/>
    <w:multiLevelType w:val="hybridMultilevel"/>
    <w:tmpl w:val="50E8328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5FA34A09"/>
    <w:multiLevelType w:val="hybridMultilevel"/>
    <w:tmpl w:val="CF847AA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776C2EF7"/>
    <w:multiLevelType w:val="hybridMultilevel"/>
    <w:tmpl w:val="E47AC8C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124381012">
    <w:abstractNumId w:val="0"/>
  </w:num>
  <w:num w:numId="2" w16cid:durableId="2037079338">
    <w:abstractNumId w:val="5"/>
  </w:num>
  <w:num w:numId="3" w16cid:durableId="18892357">
    <w:abstractNumId w:val="1"/>
  </w:num>
  <w:num w:numId="4" w16cid:durableId="402680276">
    <w:abstractNumId w:val="4"/>
  </w:num>
  <w:num w:numId="5" w16cid:durableId="1524783864">
    <w:abstractNumId w:val="2"/>
  </w:num>
  <w:num w:numId="6" w16cid:durableId="1978215779">
    <w:abstractNumId w:val="7"/>
  </w:num>
  <w:num w:numId="7" w16cid:durableId="507982526">
    <w:abstractNumId w:val="6"/>
  </w:num>
  <w:num w:numId="8" w16cid:durableId="759527779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saveSubsetFonts/>
  <w:defaultTabStop w:val="720"/>
  <w:noPunctuationKerning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A32B69"/>
    <w:rsid w:val="00004B92"/>
    <w:rsid w:val="000066E4"/>
    <w:rsid w:val="00006F8D"/>
    <w:rsid w:val="00013FCB"/>
    <w:rsid w:val="00017285"/>
    <w:rsid w:val="00023A90"/>
    <w:rsid w:val="00026F98"/>
    <w:rsid w:val="00032C2A"/>
    <w:rsid w:val="00034342"/>
    <w:rsid w:val="00035544"/>
    <w:rsid w:val="000444A3"/>
    <w:rsid w:val="000476EE"/>
    <w:rsid w:val="00051C90"/>
    <w:rsid w:val="00055CFD"/>
    <w:rsid w:val="0005638F"/>
    <w:rsid w:val="000578F4"/>
    <w:rsid w:val="00066C99"/>
    <w:rsid w:val="00067F04"/>
    <w:rsid w:val="000730E5"/>
    <w:rsid w:val="00077071"/>
    <w:rsid w:val="00080DEE"/>
    <w:rsid w:val="00082640"/>
    <w:rsid w:val="00083105"/>
    <w:rsid w:val="00085656"/>
    <w:rsid w:val="000923C6"/>
    <w:rsid w:val="000923EC"/>
    <w:rsid w:val="000A1109"/>
    <w:rsid w:val="000A23E1"/>
    <w:rsid w:val="000B4501"/>
    <w:rsid w:val="000B6AF9"/>
    <w:rsid w:val="000B73D3"/>
    <w:rsid w:val="000C312E"/>
    <w:rsid w:val="000D037C"/>
    <w:rsid w:val="000D42B0"/>
    <w:rsid w:val="000E1453"/>
    <w:rsid w:val="000E178D"/>
    <w:rsid w:val="000F43D7"/>
    <w:rsid w:val="0010159E"/>
    <w:rsid w:val="00106C2B"/>
    <w:rsid w:val="0010760C"/>
    <w:rsid w:val="00114C67"/>
    <w:rsid w:val="00114CA6"/>
    <w:rsid w:val="00115356"/>
    <w:rsid w:val="00115E3C"/>
    <w:rsid w:val="00120020"/>
    <w:rsid w:val="001331B4"/>
    <w:rsid w:val="0013795D"/>
    <w:rsid w:val="001430FC"/>
    <w:rsid w:val="001440E8"/>
    <w:rsid w:val="00146B4F"/>
    <w:rsid w:val="00151327"/>
    <w:rsid w:val="00162CC0"/>
    <w:rsid w:val="001657D7"/>
    <w:rsid w:val="00167406"/>
    <w:rsid w:val="00172265"/>
    <w:rsid w:val="00172CFD"/>
    <w:rsid w:val="00175186"/>
    <w:rsid w:val="00181679"/>
    <w:rsid w:val="00185116"/>
    <w:rsid w:val="00185AFA"/>
    <w:rsid w:val="001866E3"/>
    <w:rsid w:val="00186FB5"/>
    <w:rsid w:val="00197742"/>
    <w:rsid w:val="001A03F2"/>
    <w:rsid w:val="001A300E"/>
    <w:rsid w:val="001A3A81"/>
    <w:rsid w:val="001A4811"/>
    <w:rsid w:val="001A5928"/>
    <w:rsid w:val="001A7AB8"/>
    <w:rsid w:val="001B37AE"/>
    <w:rsid w:val="001B467E"/>
    <w:rsid w:val="001C30E1"/>
    <w:rsid w:val="001C4E87"/>
    <w:rsid w:val="001C607B"/>
    <w:rsid w:val="001C6A11"/>
    <w:rsid w:val="001D0A6F"/>
    <w:rsid w:val="001D1508"/>
    <w:rsid w:val="001D2444"/>
    <w:rsid w:val="001E5CC2"/>
    <w:rsid w:val="001E611B"/>
    <w:rsid w:val="001E66BB"/>
    <w:rsid w:val="001F50AB"/>
    <w:rsid w:val="0020031B"/>
    <w:rsid w:val="00200B11"/>
    <w:rsid w:val="00202222"/>
    <w:rsid w:val="00203105"/>
    <w:rsid w:val="00210489"/>
    <w:rsid w:val="00212933"/>
    <w:rsid w:val="0021653C"/>
    <w:rsid w:val="002177A9"/>
    <w:rsid w:val="002200D1"/>
    <w:rsid w:val="00221B87"/>
    <w:rsid w:val="00221C5B"/>
    <w:rsid w:val="00222397"/>
    <w:rsid w:val="00236DAF"/>
    <w:rsid w:val="00244E5D"/>
    <w:rsid w:val="0025238D"/>
    <w:rsid w:val="002528BA"/>
    <w:rsid w:val="00267445"/>
    <w:rsid w:val="002679F8"/>
    <w:rsid w:val="002701F0"/>
    <w:rsid w:val="00275E7A"/>
    <w:rsid w:val="00277BA7"/>
    <w:rsid w:val="00284B77"/>
    <w:rsid w:val="002854F2"/>
    <w:rsid w:val="00285C35"/>
    <w:rsid w:val="002914A1"/>
    <w:rsid w:val="0029374B"/>
    <w:rsid w:val="002A13D9"/>
    <w:rsid w:val="002B39ED"/>
    <w:rsid w:val="002B74B3"/>
    <w:rsid w:val="002C0ACB"/>
    <w:rsid w:val="002C154B"/>
    <w:rsid w:val="002C74E2"/>
    <w:rsid w:val="002D0398"/>
    <w:rsid w:val="002D1AF3"/>
    <w:rsid w:val="002D2410"/>
    <w:rsid w:val="002E0425"/>
    <w:rsid w:val="002E2147"/>
    <w:rsid w:val="002F6B64"/>
    <w:rsid w:val="00306F6A"/>
    <w:rsid w:val="003075D9"/>
    <w:rsid w:val="003114D2"/>
    <w:rsid w:val="00313C6F"/>
    <w:rsid w:val="00331B53"/>
    <w:rsid w:val="003330AD"/>
    <w:rsid w:val="00335FC1"/>
    <w:rsid w:val="00336B20"/>
    <w:rsid w:val="003405CE"/>
    <w:rsid w:val="00351125"/>
    <w:rsid w:val="00354979"/>
    <w:rsid w:val="003640D2"/>
    <w:rsid w:val="00371F9E"/>
    <w:rsid w:val="0037338B"/>
    <w:rsid w:val="003748DA"/>
    <w:rsid w:val="0037630E"/>
    <w:rsid w:val="003829EE"/>
    <w:rsid w:val="003A3836"/>
    <w:rsid w:val="003A3B2B"/>
    <w:rsid w:val="003A3F58"/>
    <w:rsid w:val="003B3D2E"/>
    <w:rsid w:val="003B3DAE"/>
    <w:rsid w:val="003B7498"/>
    <w:rsid w:val="003C0A1A"/>
    <w:rsid w:val="003C2C06"/>
    <w:rsid w:val="003C73CC"/>
    <w:rsid w:val="003D153D"/>
    <w:rsid w:val="003D1617"/>
    <w:rsid w:val="003D2C36"/>
    <w:rsid w:val="003D3A7F"/>
    <w:rsid w:val="003D66B6"/>
    <w:rsid w:val="003E0DE2"/>
    <w:rsid w:val="003E40BA"/>
    <w:rsid w:val="003F4E4B"/>
    <w:rsid w:val="00402B8C"/>
    <w:rsid w:val="00402FA0"/>
    <w:rsid w:val="004045AA"/>
    <w:rsid w:val="004107E0"/>
    <w:rsid w:val="004155B4"/>
    <w:rsid w:val="00417A37"/>
    <w:rsid w:val="00421AE6"/>
    <w:rsid w:val="0042472D"/>
    <w:rsid w:val="004374A4"/>
    <w:rsid w:val="00450345"/>
    <w:rsid w:val="00450E44"/>
    <w:rsid w:val="004552F9"/>
    <w:rsid w:val="00456383"/>
    <w:rsid w:val="00460309"/>
    <w:rsid w:val="00462FC5"/>
    <w:rsid w:val="00463130"/>
    <w:rsid w:val="00465E8D"/>
    <w:rsid w:val="0047424A"/>
    <w:rsid w:val="004769E7"/>
    <w:rsid w:val="00476EE0"/>
    <w:rsid w:val="00480426"/>
    <w:rsid w:val="00486620"/>
    <w:rsid w:val="00486D5B"/>
    <w:rsid w:val="0049040F"/>
    <w:rsid w:val="0049490A"/>
    <w:rsid w:val="0049530A"/>
    <w:rsid w:val="004A1328"/>
    <w:rsid w:val="004A29A6"/>
    <w:rsid w:val="004B037C"/>
    <w:rsid w:val="004B2CCD"/>
    <w:rsid w:val="004B4AC9"/>
    <w:rsid w:val="004B5E52"/>
    <w:rsid w:val="004B69A3"/>
    <w:rsid w:val="004C0AB1"/>
    <w:rsid w:val="004C2640"/>
    <w:rsid w:val="004D08B2"/>
    <w:rsid w:val="004D6F67"/>
    <w:rsid w:val="004E69A5"/>
    <w:rsid w:val="004E6E02"/>
    <w:rsid w:val="004F0A82"/>
    <w:rsid w:val="004F2CEB"/>
    <w:rsid w:val="004F2E71"/>
    <w:rsid w:val="005055D1"/>
    <w:rsid w:val="00507731"/>
    <w:rsid w:val="0051191F"/>
    <w:rsid w:val="00512175"/>
    <w:rsid w:val="005137CF"/>
    <w:rsid w:val="00516863"/>
    <w:rsid w:val="00517304"/>
    <w:rsid w:val="00520CD1"/>
    <w:rsid w:val="00524D79"/>
    <w:rsid w:val="00526F49"/>
    <w:rsid w:val="00527346"/>
    <w:rsid w:val="00530CF3"/>
    <w:rsid w:val="00534BC6"/>
    <w:rsid w:val="00541544"/>
    <w:rsid w:val="00543DCB"/>
    <w:rsid w:val="00544DC9"/>
    <w:rsid w:val="00546473"/>
    <w:rsid w:val="00556A89"/>
    <w:rsid w:val="005575F6"/>
    <w:rsid w:val="0057109B"/>
    <w:rsid w:val="0057413D"/>
    <w:rsid w:val="0057483A"/>
    <w:rsid w:val="00575DFE"/>
    <w:rsid w:val="00580413"/>
    <w:rsid w:val="005806E2"/>
    <w:rsid w:val="0058131E"/>
    <w:rsid w:val="00585FDA"/>
    <w:rsid w:val="00590DC8"/>
    <w:rsid w:val="0059634A"/>
    <w:rsid w:val="0059729F"/>
    <w:rsid w:val="005A3FC0"/>
    <w:rsid w:val="005B09C1"/>
    <w:rsid w:val="005B1013"/>
    <w:rsid w:val="005B400E"/>
    <w:rsid w:val="005B507E"/>
    <w:rsid w:val="005C063B"/>
    <w:rsid w:val="005C6E48"/>
    <w:rsid w:val="005C75C2"/>
    <w:rsid w:val="005D3098"/>
    <w:rsid w:val="005D7B3A"/>
    <w:rsid w:val="005E4042"/>
    <w:rsid w:val="005E6335"/>
    <w:rsid w:val="005E6F0D"/>
    <w:rsid w:val="005F2DD6"/>
    <w:rsid w:val="006107FB"/>
    <w:rsid w:val="006149F4"/>
    <w:rsid w:val="00616EEB"/>
    <w:rsid w:val="00617AC9"/>
    <w:rsid w:val="00620B19"/>
    <w:rsid w:val="00620EB8"/>
    <w:rsid w:val="00633BA8"/>
    <w:rsid w:val="00635FCB"/>
    <w:rsid w:val="00642817"/>
    <w:rsid w:val="006447DA"/>
    <w:rsid w:val="00645CEA"/>
    <w:rsid w:val="00653C81"/>
    <w:rsid w:val="006547D5"/>
    <w:rsid w:val="00655FAD"/>
    <w:rsid w:val="00663BDC"/>
    <w:rsid w:val="0067169F"/>
    <w:rsid w:val="00682639"/>
    <w:rsid w:val="006837BD"/>
    <w:rsid w:val="006841A8"/>
    <w:rsid w:val="006861BF"/>
    <w:rsid w:val="00690714"/>
    <w:rsid w:val="0069604D"/>
    <w:rsid w:val="006A14D7"/>
    <w:rsid w:val="006B6267"/>
    <w:rsid w:val="006C5305"/>
    <w:rsid w:val="006C58D2"/>
    <w:rsid w:val="006C6C39"/>
    <w:rsid w:val="006C7E7B"/>
    <w:rsid w:val="006C7E94"/>
    <w:rsid w:val="006D59EA"/>
    <w:rsid w:val="006E3E32"/>
    <w:rsid w:val="006E6582"/>
    <w:rsid w:val="006F1C51"/>
    <w:rsid w:val="006F2A9B"/>
    <w:rsid w:val="006F3C4A"/>
    <w:rsid w:val="006F6442"/>
    <w:rsid w:val="00701CB0"/>
    <w:rsid w:val="00704001"/>
    <w:rsid w:val="00713220"/>
    <w:rsid w:val="00713CD9"/>
    <w:rsid w:val="00714E8C"/>
    <w:rsid w:val="00716736"/>
    <w:rsid w:val="0073105D"/>
    <w:rsid w:val="007346DD"/>
    <w:rsid w:val="00734B9E"/>
    <w:rsid w:val="007520D3"/>
    <w:rsid w:val="0075680F"/>
    <w:rsid w:val="007625EC"/>
    <w:rsid w:val="00765627"/>
    <w:rsid w:val="00766247"/>
    <w:rsid w:val="00766981"/>
    <w:rsid w:val="00771C31"/>
    <w:rsid w:val="007811CB"/>
    <w:rsid w:val="0078159C"/>
    <w:rsid w:val="00782C5B"/>
    <w:rsid w:val="00783651"/>
    <w:rsid w:val="00796873"/>
    <w:rsid w:val="007970B7"/>
    <w:rsid w:val="007A22F7"/>
    <w:rsid w:val="007A5949"/>
    <w:rsid w:val="007B45AD"/>
    <w:rsid w:val="007C285B"/>
    <w:rsid w:val="007C42B7"/>
    <w:rsid w:val="007C799B"/>
    <w:rsid w:val="007C7CFC"/>
    <w:rsid w:val="007D207F"/>
    <w:rsid w:val="007D3CBF"/>
    <w:rsid w:val="007D4120"/>
    <w:rsid w:val="007D5C7C"/>
    <w:rsid w:val="007E392E"/>
    <w:rsid w:val="007E5AD3"/>
    <w:rsid w:val="007F2385"/>
    <w:rsid w:val="007F3EA4"/>
    <w:rsid w:val="007F6FED"/>
    <w:rsid w:val="007F76FB"/>
    <w:rsid w:val="0080469D"/>
    <w:rsid w:val="00805058"/>
    <w:rsid w:val="0080643A"/>
    <w:rsid w:val="0081150F"/>
    <w:rsid w:val="008173F2"/>
    <w:rsid w:val="0082665F"/>
    <w:rsid w:val="00826774"/>
    <w:rsid w:val="00827566"/>
    <w:rsid w:val="0083291C"/>
    <w:rsid w:val="008341F9"/>
    <w:rsid w:val="0083549D"/>
    <w:rsid w:val="00840B7A"/>
    <w:rsid w:val="00841BE3"/>
    <w:rsid w:val="00842AA8"/>
    <w:rsid w:val="00844460"/>
    <w:rsid w:val="00847803"/>
    <w:rsid w:val="0085465E"/>
    <w:rsid w:val="00865C65"/>
    <w:rsid w:val="00867486"/>
    <w:rsid w:val="008706F0"/>
    <w:rsid w:val="00871D11"/>
    <w:rsid w:val="00875C40"/>
    <w:rsid w:val="00884DF5"/>
    <w:rsid w:val="00891CFC"/>
    <w:rsid w:val="00896566"/>
    <w:rsid w:val="008A4B5F"/>
    <w:rsid w:val="008B5668"/>
    <w:rsid w:val="008B5C07"/>
    <w:rsid w:val="008B7B60"/>
    <w:rsid w:val="008D6852"/>
    <w:rsid w:val="008E0A6D"/>
    <w:rsid w:val="008E1B30"/>
    <w:rsid w:val="008E26A3"/>
    <w:rsid w:val="008E48EF"/>
    <w:rsid w:val="008F4696"/>
    <w:rsid w:val="00900288"/>
    <w:rsid w:val="009030B3"/>
    <w:rsid w:val="00915677"/>
    <w:rsid w:val="0092160A"/>
    <w:rsid w:val="00921D2F"/>
    <w:rsid w:val="00930702"/>
    <w:rsid w:val="0093223A"/>
    <w:rsid w:val="00932340"/>
    <w:rsid w:val="009340A8"/>
    <w:rsid w:val="00937723"/>
    <w:rsid w:val="00937E21"/>
    <w:rsid w:val="0095077C"/>
    <w:rsid w:val="00951A30"/>
    <w:rsid w:val="009520A7"/>
    <w:rsid w:val="0096149E"/>
    <w:rsid w:val="009615D8"/>
    <w:rsid w:val="00962B60"/>
    <w:rsid w:val="00967038"/>
    <w:rsid w:val="009817CA"/>
    <w:rsid w:val="00981C13"/>
    <w:rsid w:val="00982369"/>
    <w:rsid w:val="00987C10"/>
    <w:rsid w:val="00992B8E"/>
    <w:rsid w:val="009934BC"/>
    <w:rsid w:val="00993ED2"/>
    <w:rsid w:val="009957B0"/>
    <w:rsid w:val="009A410E"/>
    <w:rsid w:val="009A434B"/>
    <w:rsid w:val="009A6588"/>
    <w:rsid w:val="009A73E9"/>
    <w:rsid w:val="009B3B82"/>
    <w:rsid w:val="009C5B44"/>
    <w:rsid w:val="009C6919"/>
    <w:rsid w:val="009D0F21"/>
    <w:rsid w:val="009D704B"/>
    <w:rsid w:val="009D7A92"/>
    <w:rsid w:val="009E005B"/>
    <w:rsid w:val="009E04B4"/>
    <w:rsid w:val="009E1C4E"/>
    <w:rsid w:val="009F048B"/>
    <w:rsid w:val="009F2E18"/>
    <w:rsid w:val="009F6711"/>
    <w:rsid w:val="009F7541"/>
    <w:rsid w:val="00A01100"/>
    <w:rsid w:val="00A028DF"/>
    <w:rsid w:val="00A14046"/>
    <w:rsid w:val="00A231E4"/>
    <w:rsid w:val="00A328A6"/>
    <w:rsid w:val="00A32B69"/>
    <w:rsid w:val="00A372A7"/>
    <w:rsid w:val="00A43885"/>
    <w:rsid w:val="00A45257"/>
    <w:rsid w:val="00A50905"/>
    <w:rsid w:val="00A52A7D"/>
    <w:rsid w:val="00A63E61"/>
    <w:rsid w:val="00A6420D"/>
    <w:rsid w:val="00A70106"/>
    <w:rsid w:val="00A76C3B"/>
    <w:rsid w:val="00A82846"/>
    <w:rsid w:val="00A838FA"/>
    <w:rsid w:val="00A86998"/>
    <w:rsid w:val="00A94A7F"/>
    <w:rsid w:val="00AA6E24"/>
    <w:rsid w:val="00AB0DE8"/>
    <w:rsid w:val="00AB2EDD"/>
    <w:rsid w:val="00AB58F1"/>
    <w:rsid w:val="00AB73E4"/>
    <w:rsid w:val="00AC2270"/>
    <w:rsid w:val="00AC266D"/>
    <w:rsid w:val="00AC4CA2"/>
    <w:rsid w:val="00AC566F"/>
    <w:rsid w:val="00AC7075"/>
    <w:rsid w:val="00AE0A06"/>
    <w:rsid w:val="00AE2278"/>
    <w:rsid w:val="00AE3013"/>
    <w:rsid w:val="00AE5239"/>
    <w:rsid w:val="00AE61AC"/>
    <w:rsid w:val="00AE6ABF"/>
    <w:rsid w:val="00AE7353"/>
    <w:rsid w:val="00AE75E3"/>
    <w:rsid w:val="00AE78B4"/>
    <w:rsid w:val="00AF4853"/>
    <w:rsid w:val="00AF5010"/>
    <w:rsid w:val="00B00451"/>
    <w:rsid w:val="00B01F15"/>
    <w:rsid w:val="00B040F0"/>
    <w:rsid w:val="00B06AE8"/>
    <w:rsid w:val="00B15678"/>
    <w:rsid w:val="00B23157"/>
    <w:rsid w:val="00B24F3E"/>
    <w:rsid w:val="00B25CF9"/>
    <w:rsid w:val="00B301F3"/>
    <w:rsid w:val="00B315FF"/>
    <w:rsid w:val="00B34202"/>
    <w:rsid w:val="00B35B99"/>
    <w:rsid w:val="00B4552D"/>
    <w:rsid w:val="00B65084"/>
    <w:rsid w:val="00B66824"/>
    <w:rsid w:val="00B7042F"/>
    <w:rsid w:val="00B70718"/>
    <w:rsid w:val="00B70CBD"/>
    <w:rsid w:val="00B752AE"/>
    <w:rsid w:val="00B803F8"/>
    <w:rsid w:val="00B846BC"/>
    <w:rsid w:val="00B92930"/>
    <w:rsid w:val="00B96320"/>
    <w:rsid w:val="00BA7EDC"/>
    <w:rsid w:val="00BB10A7"/>
    <w:rsid w:val="00BB1942"/>
    <w:rsid w:val="00BC0C5A"/>
    <w:rsid w:val="00BC0C9A"/>
    <w:rsid w:val="00BC133B"/>
    <w:rsid w:val="00BC24D5"/>
    <w:rsid w:val="00BC2C1F"/>
    <w:rsid w:val="00BC3269"/>
    <w:rsid w:val="00BC6F99"/>
    <w:rsid w:val="00BC766C"/>
    <w:rsid w:val="00BD38C1"/>
    <w:rsid w:val="00BD5DA3"/>
    <w:rsid w:val="00BD726A"/>
    <w:rsid w:val="00BE408F"/>
    <w:rsid w:val="00BF1505"/>
    <w:rsid w:val="00BF4680"/>
    <w:rsid w:val="00C01AC4"/>
    <w:rsid w:val="00C02579"/>
    <w:rsid w:val="00C07512"/>
    <w:rsid w:val="00C10C1F"/>
    <w:rsid w:val="00C11FFA"/>
    <w:rsid w:val="00C14F50"/>
    <w:rsid w:val="00C15A52"/>
    <w:rsid w:val="00C15E33"/>
    <w:rsid w:val="00C20166"/>
    <w:rsid w:val="00C36AFD"/>
    <w:rsid w:val="00C445F6"/>
    <w:rsid w:val="00C52A26"/>
    <w:rsid w:val="00C60C5A"/>
    <w:rsid w:val="00C61609"/>
    <w:rsid w:val="00C62515"/>
    <w:rsid w:val="00C661FD"/>
    <w:rsid w:val="00C7526D"/>
    <w:rsid w:val="00C80639"/>
    <w:rsid w:val="00C80A0D"/>
    <w:rsid w:val="00C80DFF"/>
    <w:rsid w:val="00C85B9F"/>
    <w:rsid w:val="00C8768E"/>
    <w:rsid w:val="00C92B24"/>
    <w:rsid w:val="00C953F9"/>
    <w:rsid w:val="00CA516B"/>
    <w:rsid w:val="00CB0948"/>
    <w:rsid w:val="00CC3A50"/>
    <w:rsid w:val="00CD4AA0"/>
    <w:rsid w:val="00CE0EFF"/>
    <w:rsid w:val="00CE220D"/>
    <w:rsid w:val="00CE54C7"/>
    <w:rsid w:val="00CE5661"/>
    <w:rsid w:val="00CF2845"/>
    <w:rsid w:val="00CF2E70"/>
    <w:rsid w:val="00D02AAE"/>
    <w:rsid w:val="00D2079C"/>
    <w:rsid w:val="00D20D54"/>
    <w:rsid w:val="00D25866"/>
    <w:rsid w:val="00D2611F"/>
    <w:rsid w:val="00D275DF"/>
    <w:rsid w:val="00D309C1"/>
    <w:rsid w:val="00D31EBD"/>
    <w:rsid w:val="00D3327D"/>
    <w:rsid w:val="00D34901"/>
    <w:rsid w:val="00D36A1C"/>
    <w:rsid w:val="00D40E17"/>
    <w:rsid w:val="00D500D5"/>
    <w:rsid w:val="00D55120"/>
    <w:rsid w:val="00D63CF2"/>
    <w:rsid w:val="00D70EB5"/>
    <w:rsid w:val="00D73725"/>
    <w:rsid w:val="00D741FC"/>
    <w:rsid w:val="00D77BF8"/>
    <w:rsid w:val="00D805C1"/>
    <w:rsid w:val="00D815A3"/>
    <w:rsid w:val="00D87FF9"/>
    <w:rsid w:val="00D92BE7"/>
    <w:rsid w:val="00D92F56"/>
    <w:rsid w:val="00D93D15"/>
    <w:rsid w:val="00D9648C"/>
    <w:rsid w:val="00DA2407"/>
    <w:rsid w:val="00DA2DBB"/>
    <w:rsid w:val="00DB069B"/>
    <w:rsid w:val="00DB2824"/>
    <w:rsid w:val="00DB5618"/>
    <w:rsid w:val="00DB67CA"/>
    <w:rsid w:val="00DB6FFE"/>
    <w:rsid w:val="00DC71E4"/>
    <w:rsid w:val="00DE0209"/>
    <w:rsid w:val="00DE4B1A"/>
    <w:rsid w:val="00DE54DC"/>
    <w:rsid w:val="00DE6CF9"/>
    <w:rsid w:val="00DF4063"/>
    <w:rsid w:val="00E03F4C"/>
    <w:rsid w:val="00E04016"/>
    <w:rsid w:val="00E06F0F"/>
    <w:rsid w:val="00E07823"/>
    <w:rsid w:val="00E07BFF"/>
    <w:rsid w:val="00E11CEB"/>
    <w:rsid w:val="00E1796B"/>
    <w:rsid w:val="00E215D9"/>
    <w:rsid w:val="00E227C0"/>
    <w:rsid w:val="00E348D5"/>
    <w:rsid w:val="00E40324"/>
    <w:rsid w:val="00E40C22"/>
    <w:rsid w:val="00E4160D"/>
    <w:rsid w:val="00E42367"/>
    <w:rsid w:val="00E4334F"/>
    <w:rsid w:val="00E50791"/>
    <w:rsid w:val="00E541D2"/>
    <w:rsid w:val="00E703D0"/>
    <w:rsid w:val="00E772C5"/>
    <w:rsid w:val="00E81B8D"/>
    <w:rsid w:val="00E82C82"/>
    <w:rsid w:val="00E97719"/>
    <w:rsid w:val="00EA30BC"/>
    <w:rsid w:val="00EA4E8A"/>
    <w:rsid w:val="00EB0A74"/>
    <w:rsid w:val="00EB2078"/>
    <w:rsid w:val="00EB47CA"/>
    <w:rsid w:val="00EB575F"/>
    <w:rsid w:val="00EB69BC"/>
    <w:rsid w:val="00EC4A63"/>
    <w:rsid w:val="00EC6B6D"/>
    <w:rsid w:val="00EC7C27"/>
    <w:rsid w:val="00ED296C"/>
    <w:rsid w:val="00ED49C0"/>
    <w:rsid w:val="00EE0B1F"/>
    <w:rsid w:val="00EF2F69"/>
    <w:rsid w:val="00EF3182"/>
    <w:rsid w:val="00EF3882"/>
    <w:rsid w:val="00EF4894"/>
    <w:rsid w:val="00EF4DA4"/>
    <w:rsid w:val="00F02978"/>
    <w:rsid w:val="00F03A32"/>
    <w:rsid w:val="00F07ED7"/>
    <w:rsid w:val="00F1089F"/>
    <w:rsid w:val="00F11B00"/>
    <w:rsid w:val="00F13852"/>
    <w:rsid w:val="00F1711E"/>
    <w:rsid w:val="00F315C7"/>
    <w:rsid w:val="00F322F0"/>
    <w:rsid w:val="00F40B08"/>
    <w:rsid w:val="00F47C22"/>
    <w:rsid w:val="00F52E14"/>
    <w:rsid w:val="00F606F6"/>
    <w:rsid w:val="00F60FA3"/>
    <w:rsid w:val="00F6677B"/>
    <w:rsid w:val="00F81F13"/>
    <w:rsid w:val="00F85F8C"/>
    <w:rsid w:val="00F868F6"/>
    <w:rsid w:val="00F934F1"/>
    <w:rsid w:val="00FA3FD3"/>
    <w:rsid w:val="00FA4948"/>
    <w:rsid w:val="00FA7F50"/>
    <w:rsid w:val="00FB6C56"/>
    <w:rsid w:val="00FB730E"/>
    <w:rsid w:val="00FC0AE6"/>
    <w:rsid w:val="00FC2265"/>
    <w:rsid w:val="00FC3763"/>
    <w:rsid w:val="00FC6B8A"/>
    <w:rsid w:val="00FC7515"/>
    <w:rsid w:val="00FC767E"/>
    <w:rsid w:val="00FD1B82"/>
    <w:rsid w:val="00FD5B42"/>
    <w:rsid w:val="00FE20A2"/>
    <w:rsid w:val="00FE27EF"/>
    <w:rsid w:val="00FE5B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7"/>
    <o:shapelayout v:ext="edit">
      <o:idmap v:ext="edit" data="1"/>
    </o:shapelayout>
  </w:shapeDefaults>
  <w:decimalSymbol w:val="."/>
  <w:listSeparator w:val=","/>
  <w14:docId w14:val="00E64257"/>
  <w14:discardImageEditingData/>
  <w14:defaultImageDpi w14:val="96"/>
  <w15:docId w15:val="{E74AF5A2-D2D2-424F-B939-35AD885572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340A8"/>
    <w:rPr>
      <w:sz w:val="24"/>
      <w:szCs w:val="24"/>
    </w:rPr>
  </w:style>
  <w:style w:type="paragraph" w:styleId="Heading1">
    <w:name w:val="heading 1"/>
    <w:basedOn w:val="Normal"/>
    <w:next w:val="Normal"/>
    <w:link w:val="Heading1Char"/>
    <w:qFormat/>
    <w:rsid w:val="00EF7B96"/>
    <w:pPr>
      <w:keepNext/>
      <w:spacing w:before="240" w:after="60"/>
      <w:outlineLvl w:val="0"/>
    </w:pPr>
    <w:rPr>
      <w:b/>
      <w:bCs/>
      <w:kern w:val="36"/>
      <w:sz w:val="48"/>
      <w:szCs w:val="48"/>
    </w:rPr>
  </w:style>
  <w:style w:type="paragraph" w:styleId="Heading2">
    <w:name w:val="heading 2"/>
    <w:basedOn w:val="Normal"/>
    <w:next w:val="Normal"/>
    <w:qFormat/>
    <w:rsid w:val="00EF7B96"/>
    <w:pPr>
      <w:keepNext/>
      <w:spacing w:before="240" w:after="60"/>
      <w:outlineLvl w:val="1"/>
    </w:pPr>
    <w:rPr>
      <w:b/>
      <w:bCs/>
      <w:iCs/>
      <w:sz w:val="36"/>
      <w:szCs w:val="36"/>
    </w:rPr>
  </w:style>
  <w:style w:type="paragraph" w:styleId="Heading3">
    <w:name w:val="heading 3"/>
    <w:basedOn w:val="Normal"/>
    <w:next w:val="Normal"/>
    <w:qFormat/>
    <w:rsid w:val="00EF7B96"/>
    <w:pPr>
      <w:keepNext/>
      <w:spacing w:before="240" w:after="60"/>
      <w:outlineLvl w:val="2"/>
    </w:pPr>
    <w:rPr>
      <w:b/>
      <w:bCs/>
      <w:sz w:val="28"/>
      <w:szCs w:val="28"/>
    </w:rPr>
  </w:style>
  <w:style w:type="paragraph" w:styleId="Heading4">
    <w:name w:val="heading 4"/>
    <w:basedOn w:val="Normal"/>
    <w:next w:val="Normal"/>
    <w:qFormat/>
    <w:rsid w:val="00EF7B96"/>
    <w:pPr>
      <w:keepNext/>
      <w:spacing w:before="240" w:after="60"/>
      <w:outlineLvl w:val="3"/>
    </w:pPr>
    <w:rPr>
      <w:b/>
      <w:bCs/>
    </w:rPr>
  </w:style>
  <w:style w:type="paragraph" w:styleId="Heading5">
    <w:name w:val="heading 5"/>
    <w:basedOn w:val="Normal"/>
    <w:next w:val="Normal"/>
    <w:qFormat/>
    <w:rsid w:val="00EF7B96"/>
    <w:pPr>
      <w:spacing w:before="240" w:after="60"/>
      <w:outlineLvl w:val="4"/>
    </w:pPr>
    <w:rPr>
      <w:b/>
      <w:bCs/>
      <w:iCs/>
      <w:sz w:val="20"/>
      <w:szCs w:val="20"/>
    </w:rPr>
  </w:style>
  <w:style w:type="paragraph" w:styleId="Heading6">
    <w:name w:val="heading 6"/>
    <w:basedOn w:val="Normal"/>
    <w:next w:val="Normal"/>
    <w:qFormat/>
    <w:rsid w:val="00EF7B96"/>
    <w:pPr>
      <w:spacing w:before="240" w:after="60"/>
      <w:outlineLvl w:val="5"/>
    </w:pPr>
    <w:rPr>
      <w:b/>
      <w:bCs/>
      <w:sz w:val="16"/>
      <w:szCs w:val="1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rPr>
      <w:hidden w:val="0"/>
    </w:trPr>
  </w:style>
  <w:style w:type="numbering" w:default="1" w:styleId="NoList">
    <w:name w:val="No List"/>
    <w:uiPriority w:val="99"/>
    <w:semiHidden/>
    <w:unhideWhenUsed/>
  </w:style>
  <w:style w:type="character" w:customStyle="1" w:styleId="divdocumentleft-box">
    <w:name w:val="div_document_left-box"/>
    <w:basedOn w:val="DefaultParagraphFont"/>
    <w:rPr>
      <w:color w:val="FFFFFF"/>
      <w:shd w:val="clear" w:color="auto" w:fill="003D73"/>
    </w:rPr>
  </w:style>
  <w:style w:type="paragraph" w:customStyle="1" w:styleId="divdocumentleft-boxsection">
    <w:name w:val="div_document_left-box_section"/>
    <w:basedOn w:val="Normal"/>
  </w:style>
  <w:style w:type="paragraph" w:customStyle="1" w:styleId="divdocumentleft-boxsectionnth-child1sectiongapdiv">
    <w:name w:val="div_document_left-box_section_nth-child(1)_sectiongapdiv"/>
    <w:basedOn w:val="Normal"/>
    <w:rPr>
      <w:vanish/>
    </w:rPr>
  </w:style>
  <w:style w:type="paragraph" w:customStyle="1" w:styleId="divdocumentdivparagraphfirstparagraph">
    <w:name w:val="div_document_div_paragraph_firstparagraph"/>
    <w:basedOn w:val="Normal"/>
  </w:style>
  <w:style w:type="paragraph" w:customStyle="1" w:styleId="divdocumentname">
    <w:name w:val="div_document_name"/>
    <w:basedOn w:val="Normal"/>
    <w:pPr>
      <w:pBdr>
        <w:bottom w:val="none" w:sz="0" w:space="12" w:color="auto"/>
      </w:pBdr>
      <w:spacing w:line="690" w:lineRule="atLeast"/>
    </w:pPr>
    <w:rPr>
      <w:b/>
      <w:bCs/>
      <w:color w:val="FFFFFF"/>
      <w:sz w:val="56"/>
      <w:szCs w:val="56"/>
    </w:rPr>
  </w:style>
  <w:style w:type="character" w:customStyle="1" w:styleId="span">
    <w:name w:val="span"/>
    <w:basedOn w:val="DefaultParagraphFont"/>
    <w:rPr>
      <w:bdr w:val="none" w:sz="0" w:space="0" w:color="auto"/>
      <w:vertAlign w:val="baseline"/>
    </w:rPr>
  </w:style>
  <w:style w:type="paragraph" w:customStyle="1" w:styleId="documentresumeTitle">
    <w:name w:val="document_resumeTitle"/>
    <w:basedOn w:val="Normal"/>
    <w:rPr>
      <w:sz w:val="28"/>
      <w:szCs w:val="28"/>
    </w:rPr>
  </w:style>
  <w:style w:type="paragraph" w:customStyle="1" w:styleId="divdocumentSECTIONCNTCsectiongapdiv">
    <w:name w:val="div_document_SECTION_CNTC_sectiongapdiv"/>
    <w:basedOn w:val="Normal"/>
    <w:pPr>
      <w:spacing w:line="400" w:lineRule="atLeast"/>
    </w:pPr>
  </w:style>
  <w:style w:type="character" w:customStyle="1" w:styleId="divdocumentleft-boxdivsectiontitle">
    <w:name w:val="div_document_left-box_div_sectiontitle"/>
    <w:basedOn w:val="DefaultParagraphFont"/>
    <w:rPr>
      <w:shd w:val="clear" w:color="auto" w:fill="003D73"/>
    </w:rPr>
  </w:style>
  <w:style w:type="paragraph" w:customStyle="1" w:styleId="divdocumentleft-boxdivsectiontitleParagraph">
    <w:name w:val="div_document_left-box_div_sectiontitle Paragraph"/>
    <w:basedOn w:val="Normal"/>
    <w:pPr>
      <w:shd w:val="clear" w:color="auto" w:fill="003D73"/>
    </w:pPr>
    <w:rPr>
      <w:shd w:val="clear" w:color="auto" w:fill="003D73"/>
    </w:rPr>
  </w:style>
  <w:style w:type="table" w:customStyle="1" w:styleId="divdocumentleft-boxdivheading">
    <w:name w:val="div_document_left-box_div_heading"/>
    <w:basedOn w:val="TableNormal"/>
    <w:tblPr/>
    <w:trPr>
      <w:hidden w:val="0"/>
    </w:trPr>
  </w:style>
  <w:style w:type="paragraph" w:customStyle="1" w:styleId="left-boxheadinggapdiv">
    <w:name w:val="left-box_headinggapdiv"/>
    <w:basedOn w:val="Normal"/>
    <w:pPr>
      <w:spacing w:line="200" w:lineRule="atLeast"/>
    </w:pPr>
    <w:rPr>
      <w:sz w:val="14"/>
      <w:szCs w:val="14"/>
    </w:rPr>
  </w:style>
  <w:style w:type="paragraph" w:customStyle="1" w:styleId="div">
    <w:name w:val="div"/>
    <w:basedOn w:val="Normal"/>
  </w:style>
  <w:style w:type="paragraph" w:customStyle="1" w:styleId="divdocumentaddresssinglecolumn">
    <w:name w:val="div_document_address_singlecolumn"/>
    <w:basedOn w:val="Normal"/>
    <w:rPr>
      <w:color w:val="FFFFFF"/>
    </w:rPr>
  </w:style>
  <w:style w:type="paragraph" w:customStyle="1" w:styleId="txtBold">
    <w:name w:val="txtBold"/>
    <w:basedOn w:val="Normal"/>
    <w:rPr>
      <w:b/>
      <w:bCs/>
    </w:rPr>
  </w:style>
  <w:style w:type="paragraph" w:customStyle="1" w:styleId="divdocumentsectiongapdiv">
    <w:name w:val="div_document_sectiongapdiv"/>
    <w:basedOn w:val="Normal"/>
    <w:pPr>
      <w:spacing w:line="400" w:lineRule="atLeast"/>
    </w:pPr>
  </w:style>
  <w:style w:type="paragraph" w:customStyle="1" w:styleId="divdocumentleft-boxsinglecolumn">
    <w:name w:val="div_document_left-box_singlecolumn"/>
    <w:basedOn w:val="Normal"/>
  </w:style>
  <w:style w:type="character" w:customStyle="1" w:styleId="singlecolumnspanpaddedlinenth-child1">
    <w:name w:val="singlecolumn_span_paddedline_nth-child(1)"/>
    <w:basedOn w:val="DefaultParagraphFont"/>
  </w:style>
  <w:style w:type="paragraph" w:customStyle="1" w:styleId="p">
    <w:name w:val="p"/>
    <w:basedOn w:val="Normal"/>
  </w:style>
  <w:style w:type="paragraph" w:customStyle="1" w:styleId="ratvcontainer">
    <w:name w:val="ratvcontainer"/>
    <w:basedOn w:val="Normal"/>
    <w:pPr>
      <w:spacing w:line="280" w:lineRule="atLeast"/>
    </w:pPr>
  </w:style>
  <w:style w:type="paragraph" w:customStyle="1" w:styleId="divdocumentsectionparagraph">
    <w:name w:val="div_document_section_paragraph"/>
    <w:basedOn w:val="Normal"/>
    <w:pPr>
      <w:pBdr>
        <w:left w:val="none" w:sz="0" w:space="15" w:color="auto"/>
        <w:right w:val="none" w:sz="0" w:space="15" w:color="auto"/>
      </w:pBdr>
    </w:pPr>
  </w:style>
  <w:style w:type="paragraph" w:customStyle="1" w:styleId="divdocumentleft-boxParagraph">
    <w:name w:val="div_document_left-box Paragraph"/>
    <w:basedOn w:val="Normal"/>
    <w:pPr>
      <w:pBdr>
        <w:top w:val="none" w:sz="0" w:space="15" w:color="auto"/>
        <w:bottom w:val="none" w:sz="0" w:space="15" w:color="auto"/>
      </w:pBdr>
      <w:shd w:val="clear" w:color="auto" w:fill="003D73"/>
    </w:pPr>
    <w:rPr>
      <w:color w:val="FFFFFF"/>
      <w:shd w:val="clear" w:color="auto" w:fill="003D73"/>
    </w:rPr>
  </w:style>
  <w:style w:type="character" w:customStyle="1" w:styleId="divdocumentright-box">
    <w:name w:val="div_document_right-box"/>
    <w:basedOn w:val="DefaultParagraphFont"/>
    <w:rPr>
      <w:color w:val="343434"/>
      <w:spacing w:val="4"/>
    </w:rPr>
  </w:style>
  <w:style w:type="paragraph" w:customStyle="1" w:styleId="divdocumentright-boxsectionnth-child1">
    <w:name w:val="div_document_right-box_section_nth-child(1)"/>
    <w:basedOn w:val="Normal"/>
  </w:style>
  <w:style w:type="paragraph" w:customStyle="1" w:styleId="divdocumentright-boxsummaryparagraph">
    <w:name w:val="div_document_right-box_summary_paragraph"/>
    <w:basedOn w:val="Normal"/>
  </w:style>
  <w:style w:type="paragraph" w:customStyle="1" w:styleId="divdocumentright-boxsummaryparagraphsinglecolumn">
    <w:name w:val="div_document_right-box_summary_paragraph_singlecolumn"/>
    <w:basedOn w:val="Normal"/>
  </w:style>
  <w:style w:type="character" w:customStyle="1" w:styleId="divdocumentemptycell">
    <w:name w:val="div_document_emptycell"/>
    <w:basedOn w:val="DefaultParagraphFont"/>
  </w:style>
  <w:style w:type="paragraph" w:customStyle="1" w:styleId="divdocumentemptycellParagraph">
    <w:name w:val="div_document_emptycell Paragraph"/>
    <w:basedOn w:val="Normal"/>
  </w:style>
  <w:style w:type="character" w:customStyle="1" w:styleId="divdocumentright-boxpaddedlinedate-content">
    <w:name w:val="div_document_right-box_paddedline_date-content"/>
    <w:basedOn w:val="DefaultParagraphFont"/>
  </w:style>
  <w:style w:type="character" w:customStyle="1" w:styleId="divdocumentjobdates">
    <w:name w:val="div_document_jobdates"/>
    <w:basedOn w:val="DefaultParagraphFont"/>
    <w:rPr>
      <w:sz w:val="22"/>
      <w:szCs w:val="22"/>
    </w:rPr>
  </w:style>
  <w:style w:type="character" w:customStyle="1" w:styleId="divdocumentright-boxdatetablepindcell">
    <w:name w:val="div_document_right-box_datetable_pindcell"/>
    <w:basedOn w:val="DefaultParagraphFont"/>
  </w:style>
  <w:style w:type="character" w:customStyle="1" w:styleId="divdocumentright-boxdatetablesinglecolumn">
    <w:name w:val="div_document_right-box_datetable_singlecolumn"/>
    <w:basedOn w:val="DefaultParagraphFont"/>
  </w:style>
  <w:style w:type="paragraph" w:customStyle="1" w:styleId="divdocumentright-boxsectionexperiencesinglecolumnpaddedline">
    <w:name w:val="div_document_right-box_section_experience_singlecolumn_paddedline"/>
    <w:basedOn w:val="Normal"/>
    <w:pPr>
      <w:pBdr>
        <w:right w:val="none" w:sz="0" w:space="15" w:color="auto"/>
      </w:pBdr>
    </w:pPr>
  </w:style>
  <w:style w:type="character" w:customStyle="1" w:styleId="divdocumentjobtitle">
    <w:name w:val="div_document_jobtitle"/>
    <w:basedOn w:val="DefaultParagraphFont"/>
    <w:rPr>
      <w:sz w:val="28"/>
      <w:szCs w:val="28"/>
    </w:rPr>
  </w:style>
  <w:style w:type="paragraph" w:customStyle="1" w:styleId="divdocumentright-boxsectionexperiencesinglecolumnjobline">
    <w:name w:val="div_document_right-box_section_experience_singlecolumn_jobline"/>
    <w:basedOn w:val="Normal"/>
    <w:pPr>
      <w:pBdr>
        <w:right w:val="none" w:sz="0" w:space="15" w:color="auto"/>
      </w:pBdr>
    </w:pPr>
  </w:style>
  <w:style w:type="paragraph" w:customStyle="1" w:styleId="divdocumentli">
    <w:name w:val="div_document_li"/>
    <w:basedOn w:val="Normal"/>
    <w:pPr>
      <w:pBdr>
        <w:left w:val="none" w:sz="0" w:space="5" w:color="auto"/>
      </w:pBdr>
    </w:pPr>
  </w:style>
  <w:style w:type="character" w:customStyle="1" w:styleId="font">
    <w:name w:val="font"/>
    <w:basedOn w:val="DefaultParagraphFont"/>
    <w:rPr>
      <w:bdr w:val="none" w:sz="0" w:space="0" w:color="auto"/>
      <w:vertAlign w:val="baseline"/>
    </w:rPr>
  </w:style>
  <w:style w:type="table" w:customStyle="1" w:styleId="divdocumentsectionexperienceparagraph">
    <w:name w:val="div_document_section_experience_paragraph"/>
    <w:basedOn w:val="TableNormal"/>
    <w:tblPr/>
    <w:trPr>
      <w:hidden w:val="0"/>
    </w:trPr>
  </w:style>
  <w:style w:type="paragraph" w:customStyle="1" w:styleId="divdocumentright-boxsectioneducationsinglecolumnpaddedline">
    <w:name w:val="div_document_right-box_section_education_singlecolumn_paddedline"/>
    <w:basedOn w:val="Normal"/>
    <w:pPr>
      <w:pBdr>
        <w:right w:val="none" w:sz="0" w:space="15" w:color="auto"/>
      </w:pBdr>
    </w:pPr>
  </w:style>
  <w:style w:type="character" w:customStyle="1" w:styleId="divdocumentdegree">
    <w:name w:val="div_document_degree"/>
    <w:basedOn w:val="DefaultParagraphFont"/>
    <w:rPr>
      <w:sz w:val="28"/>
      <w:szCs w:val="28"/>
    </w:rPr>
  </w:style>
  <w:style w:type="character" w:customStyle="1" w:styleId="divdocumentprogramline">
    <w:name w:val="div_document_programline"/>
    <w:basedOn w:val="DefaultParagraphFont"/>
    <w:rPr>
      <w:sz w:val="28"/>
      <w:szCs w:val="28"/>
    </w:rPr>
  </w:style>
  <w:style w:type="character" w:customStyle="1" w:styleId="divdocumenteducationjoblocation">
    <w:name w:val="div_document_education_joblocation"/>
    <w:basedOn w:val="DefaultParagraphFont"/>
    <w:rPr>
      <w:i/>
      <w:iCs/>
    </w:rPr>
  </w:style>
  <w:style w:type="paragraph" w:customStyle="1" w:styleId="divdocumentright-boxsectioneducationsinglecolumnjobline">
    <w:name w:val="div_document_right-box_section_education_singlecolumn_jobline"/>
    <w:basedOn w:val="Normal"/>
    <w:pPr>
      <w:pBdr>
        <w:right w:val="none" w:sz="0" w:space="15" w:color="auto"/>
      </w:pBdr>
    </w:pPr>
  </w:style>
  <w:style w:type="table" w:customStyle="1" w:styleId="divdocumentsectioneducationparagraph">
    <w:name w:val="div_document_section_education_paragraph"/>
    <w:basedOn w:val="TableNormal"/>
    <w:tblPr/>
    <w:trPr>
      <w:hidden w:val="0"/>
    </w:trPr>
  </w:style>
  <w:style w:type="table" w:customStyle="1" w:styleId="divdocument">
    <w:name w:val="div_document"/>
    <w:basedOn w:val="TableNormal"/>
    <w:tblPr/>
    <w:trPr>
      <w:hidden w:val="0"/>
    </w:trPr>
  </w:style>
  <w:style w:type="paragraph" w:styleId="BalloonText">
    <w:name w:val="Balloon Text"/>
    <w:basedOn w:val="Normal"/>
    <w:link w:val="BalloonTextChar"/>
    <w:uiPriority w:val="99"/>
    <w:semiHidden/>
    <w:unhideWhenUsed/>
    <w:rsid w:val="00BB10A7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B10A7"/>
    <w:rPr>
      <w:rFonts w:ascii="Tahoma" w:hAnsi="Tahoma" w:cs="Tahoma"/>
      <w:sz w:val="16"/>
      <w:szCs w:val="16"/>
    </w:rPr>
  </w:style>
  <w:style w:type="character" w:customStyle="1" w:styleId="Heading1Char">
    <w:name w:val="Heading 1 Char"/>
    <w:basedOn w:val="DefaultParagraphFont"/>
    <w:link w:val="Heading1"/>
    <w:rsid w:val="006F3C4A"/>
    <w:rPr>
      <w:b/>
      <w:bCs/>
      <w:kern w:val="36"/>
      <w:sz w:val="48"/>
      <w:szCs w:val="48"/>
    </w:rPr>
  </w:style>
  <w:style w:type="character" w:styleId="Hyperlink">
    <w:name w:val="Hyperlink"/>
    <w:basedOn w:val="DefaultParagraphFont"/>
    <w:uiPriority w:val="99"/>
    <w:unhideWhenUsed/>
    <w:rsid w:val="0037338B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7338B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E03F4C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8E2E93B-BA0D-40DB-A174-73A95C0BAA4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4486</TotalTime>
  <Pages>4</Pages>
  <Words>1117</Words>
  <Characters>6367</Characters>
  <Application>Microsoft Office Word</Application>
  <DocSecurity>0</DocSecurity>
  <Lines>53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FemiAjaoSoftware Engineer</vt:lpstr>
    </vt:vector>
  </TitlesOfParts>
  <Company/>
  <LinksUpToDate>false</LinksUpToDate>
  <CharactersWithSpaces>7470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FemiAjaoSoftware Engineer</dc:title>
  <dc:creator>Femi</dc:creator>
  <cp:lastModifiedBy>Femi Ajao</cp:lastModifiedBy>
  <cp:revision>610</cp:revision>
  <cp:lastPrinted>2022-08-27T21:46:00Z</cp:lastPrinted>
  <dcterms:created xsi:type="dcterms:W3CDTF">2020-07-21T11:34:00Z</dcterms:created>
  <dcterms:modified xsi:type="dcterms:W3CDTF">2025-02-09T14:37:00Z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x1ye=0">
    <vt:lpwstr>DKQAAB+LCAAAAAAABAAUmMWuq1AYRh+IAQ5liLs7M9zdefp7btKkkybd7F++tUB+GI1RNMxDNAfzFMHRrCCwBP/70RiMo7wl3GeH1vCU8+gqqmC3wJy1LFZPRX6Rq1Ctqwla2YOT2RgXoCIg9Z/fh0ntRiyhcMlI6zCpHalt5VQbshmKvUzc8wOZls65t+0Mw3uctpdwItkLa5a7EGpanGN0RchWwZnc3rtQh8gp0rxT5K4s5kcgKp518+F7YCp</vt:lpwstr>
  </property>
  <property fmtid="{D5CDD505-2E9C-101B-9397-08002B2CF9AE}" pid="3" name="x1ye=1">
    <vt:lpwstr>pXXaCJ/skEk6+BIWl1wU82xKZcKY7d6axnKbEafga+AZ/ZG8B9PdXR4WfmbFKn3NKjRJ45C7vRMT2nOQsbyKT5hxd1ejU0hbMiZUNtqdRYi9IWSicJwLFJ9JyCl5L0uCw5vTEcTnr57dk1uMyfiUJcoItrXdFI4pe4kF1yd7R0aUzWHK5RrM2th0OUcGQE0w87GC3OX9Xd2bQZhXXwLpWdnB8sIa2WMc40AEdr140Iqm+nd9FYpih/fNzDpiT62</vt:lpwstr>
  </property>
  <property fmtid="{D5CDD505-2E9C-101B-9397-08002B2CF9AE}" pid="4" name="x1ye=10">
    <vt:lpwstr>yCjkkPPWF1M+z1DCX0bguWq9LkcwqHGYFZTAUZf2Sya+1srUydfZ3avdKgAfv3w/TbqWScKjNE6VuKZE/SiJffbwaCfJvVR12b2ul2CfwaRZEb6WyMjrl/pvwrGvzqWu9xHi99pw0OLz0V8SopDpKHQLVHlpmqewPaflosJZ/cDuEEtxpJq2rSVpzX5kpXyoDV3xBmz+1PrjMjWw8qRGw7+Msx0cGQVmPsR8HNzZXhZhJ+5ue1BfkL9EJkNzRGo</vt:lpwstr>
  </property>
  <property fmtid="{D5CDD505-2E9C-101B-9397-08002B2CF9AE}" pid="5" name="x1ye=100">
    <vt:lpwstr>g75vo/myP2TpfCoiBGYrszACNjJF/DnwnNZrYRU+AnfTtm+uJMsYhaXrzSmQoiqtgXK5C0PmB39n30vXHdnjkBankSDXsu5h+GPIZIkmasvKT2brnM4/d8WM4B8nTY0wicY7SZM3wzITmTirLib3cQTo796W9+rFH2kUNdWwvuJik8yzewJU2D1EEd0S3vWSXpiqbMCDP9zEjag/0a9u+U14MdWY4DirwPiYlSu4wV/WZYSwJrAl5C4NBkYkBhJ</vt:lpwstr>
  </property>
  <property fmtid="{D5CDD505-2E9C-101B-9397-08002B2CF9AE}" pid="6" name="x1ye=101">
    <vt:lpwstr>uF5i0LOkGKweJs82doZvD9zvMsWreKKSyIOm5LUJB5JqoOOuTsff04ZvBYXC4TI4Hn43S7iUWhsOX2J9NLTmu8RmAg17IGoc8iYcYyMHi1ukWmOIUyZBABcZL6FLl8k9akeASM4jdQnkGp6pllU64gzaSZb9FSKHf0lLsg0hkxX3KPaLaNNUlgLiEwDnuZiKtCbsDXanmNgL5pWNmAWaFiy78CHLoZYDYXB7kklg3RbcX3mGU0LEw0ynlsWbE9P</vt:lpwstr>
  </property>
  <property fmtid="{D5CDD505-2E9C-101B-9397-08002B2CF9AE}" pid="7" name="x1ye=102">
    <vt:lpwstr>YGh6PACgj0VI52N2a3UG+B/awmvEcrlHEmANsk+7vD0/3+QJb4LaRC4qtJKv3q4GTs6WxDKxUuVOUg374fc+VKtl/mSsPvUK9L9bJq7djX2oJQhCfnxygNAG1lFLqgRY0UMV9cp1TbvXrnD2TtbQhTa3I0Fki8pGgMRh9t17crCKaZDR3JitIJDahVcKZcDHyehHt9J5Uz7VaTBAEmep27t91wXYCieisxDSvGsQ8jN31a9yJ2mj5vG1Rno2GHi</vt:lpwstr>
  </property>
  <property fmtid="{D5CDD505-2E9C-101B-9397-08002B2CF9AE}" pid="8" name="x1ye=103">
    <vt:lpwstr>c681A3pa21PbkizOyuQzOJ1zE880WZeWtadk/I5Iue4uxpjCz5Ijhtb1IXVV7ZsZ1YfSjW9f2+saX0+DTxTvnFvOwwEJIgJNMZlaXf3aoUYMPxWwA/PrmcXSEIn62dSDZbMtbAwcVszlB/V+lT9mojvfnzhzQpeyTEfCI+CQegW8lKE3+6gZ4pQ+0/LEdTyeZxohLC/Z6zwS+ioc5CWJlLm8HONYJTCSa8tgqce5/JxmuP2q7Ki29svt8FWvz7p</vt:lpwstr>
  </property>
  <property fmtid="{D5CDD505-2E9C-101B-9397-08002B2CF9AE}" pid="9" name="x1ye=104">
    <vt:lpwstr>mYitYKQUMSg9qPF8pzKjVsZyMw79dMOHcosUnIQHjvXrtD8zOSok3TZTICGAboU+vM0ElnqL/k2ApsAT9lxaKZxhTJ0Bp7ejHzZChPZ5mS9V8GYcFIDmpIgISgQRp+4ZXYj/MRLf1JSWz5ItVr0gylpcUr+6zzXhwNbxKYvEIviYEV9qOlX9yTFdOUb+ZE155Uatl8F7MswnoL61SPTck2qzXZ2NghlcmSVTPRxDlPu/r+H9NU8kmkOdTyf0rUQ</vt:lpwstr>
  </property>
  <property fmtid="{D5CDD505-2E9C-101B-9397-08002B2CF9AE}" pid="10" name="x1ye=105">
    <vt:lpwstr>Jesi/A0gfDlLsTzQ4UaBQVCj9fVw4wROy2Nk8g6xkLLQ8eYDesy5dOJnCSOrpK3bPotxLnDRIe4N2OkrzrTaXCMcOxOWiuVCSSpe5bogZ4oZGlvYPPBUz5afW/XhPuDbg9mg/Nzsmc+x2QOa/FfzpBTD+tlhROSupQAs8p6b/HLBk9/cFEnNdbVB5nxxoV2gTrHujKjXTDhnE6I6th84cLcUxh7/UfxTWYAIkNSeG4WeLph/rLdX8O6Zzev14hK</vt:lpwstr>
  </property>
  <property fmtid="{D5CDD505-2E9C-101B-9397-08002B2CF9AE}" pid="11" name="x1ye=106">
    <vt:lpwstr>l0b6JccE6odDIHICGxZFCxGR9Sk9KlrLMDZ+UjO21ru+Va3m3YWOT8mqGAQDKG7juqH4lnTdjUwpO0BHDij4qP+2dq6uumPRCnkKNIiC/EjLP23jefYZySeLE2atpRak/7c+Ybf0UZjfvut8qK7ctVsAri4/ponX/KqWlqE127pwO1MvkR2Fhfy9a73r0VFCJdI/zeSKcYwIdqVdA9eudDwVgZosove/nTgPfMwVFlRurKxmwr2oXBiwJGifEsE</vt:lpwstr>
  </property>
  <property fmtid="{D5CDD505-2E9C-101B-9397-08002B2CF9AE}" pid="12" name="x1ye=107">
    <vt:lpwstr>2Y1sH29gr/vVOdjl4EkF73oXdUZr/MYBoXf57c59hkIeSvlhUX6LLc1YIJs3MpHUOmj47ljHCjQDNZXRZh5Omqt/kVEum4fpv7Eu/eWTeu64mEO12+69iX/9Y7toUhzUmbUYvhSNuvBE4/SrgzU03yUqF++ExjzXqngyj/xsqofKKh87zVt/iDFAc2Jr6mvQ+j9wsnlfqUYp2IxoALXmOavjM0c4/obxK9RjmJlx/p1iOMDoP7uduELLFshwkTI</vt:lpwstr>
  </property>
  <property fmtid="{D5CDD505-2E9C-101B-9397-08002B2CF9AE}" pid="13" name="x1ye=108">
    <vt:lpwstr>r6mqd7/wvH3Qv5FVtSc2r065uYUMe5KrXbl0VkPeuYIY8CQuMah4Qo2HIws2F3YQNMpfoCCvz0HZL7HJqUDWDiPo9omCOBeXDZeqA+KaBgMFv3YbrXYFsMsIETYuYnQSRyVE3ugXjXf86WcvANSfvy+diQULx0bU9zEvepBfj7AiCi48Uf8W3PnRlmEACeVI5W682XJ5Sev1dwr6gM7hXyysw8hknWg49PYiHE/Qe0fycw3RMQ6HN61vBEIvQ0J</vt:lpwstr>
  </property>
  <property fmtid="{D5CDD505-2E9C-101B-9397-08002B2CF9AE}" pid="14" name="x1ye=109">
    <vt:lpwstr>LTk6KkuE90SeFTgzEx6uo+sHNMhwHNf/7kIdPDLrQTsTYzgd12LaXhl0e8429CebLOdY9tkOM4Sg44LVf3X6dYAl/whL9ItqOYZVrXzAbovWzLHxhzHrmFAqn2MZqpFpWn6cir3SLIWvBC2u3+R/rM2ZvTX32H/u6qeZYw+X3nOl/+VHDOQGeAa5STJcZizLcZCD+rYil2hU9HuIhLQ1pMVukGVJ1coAdWn5kl2ctfm/yKoOL7ht1+vYc8v0pqW</vt:lpwstr>
  </property>
  <property fmtid="{D5CDD505-2E9C-101B-9397-08002B2CF9AE}" pid="15" name="x1ye=11">
    <vt:lpwstr>G9jb1s1tRDeF2FH0p6HtdK3HOVEen5G/c+tgCZewc9t5xL7yU0JiPTqUH/VFtj92UF412vwh88xRxn1CJ9YpGhcNt86U4TOXA5SBorG344yQgWzg5vkPVCOv47URUOwbO52zN/12Nb9gLMmzR/tYAN0SxlTFUwe/tFAO3Eb3XGsdTCRdQhWGEuVXVkS3HrUd24gfVivOpH+6TuPAKMY6Wp/3Aorw7MbbAzrvv1KF76rfW54L5EKamUEMt/b11j/</vt:lpwstr>
  </property>
  <property fmtid="{D5CDD505-2E9C-101B-9397-08002B2CF9AE}" pid="16" name="x1ye=110">
    <vt:lpwstr>2dMHWYZfYsaUwWVp16ZEWZWUB1sD1Re6ScpbyTPzNVjNJyPnyXayiOB6bXRN8QA+BPk+/YPErSxEcsKMDVvlg3R2M2eRpAp8d5JzJmXZn1vbwUllQq9fB6Pb6QS/HWBxi+nSwsu4xiHGZxoT4I2JfdfDCQ25/GVJCGfm7IXN5vxWx2SzQ35MjRiNBupMDwVYhEKJM8IaLq9XdMb6JNSJu5/qXdsmYllzE5aOx+LNm65jtqlqNNknD7Niv1tYlIx</vt:lpwstr>
  </property>
  <property fmtid="{D5CDD505-2E9C-101B-9397-08002B2CF9AE}" pid="17" name="x1ye=111">
    <vt:lpwstr>QaxlJX+GnATF3vYRXCL3X2Z97Fym3O7zfc9knIx4gqZ7MFVHG5cwYWlFh+Sey/gfjXXvWFPuQSdOBPWmzKTDjBWwH98Ao+592KHmX+Xw+ZeVDflyVHjhc6SUFw7BbEaebHB++t+C1O6yIrM3Dkl9vC9MC3ZZg1z+S3KrkTta644fVSkeipfvE/OARho2No31yH257nlhvVTmc+gZ10ihsU4XVqJ8eGten4lEMYDEuuRVF4xfzk914cVnYvZ7zmD</vt:lpwstr>
  </property>
  <property fmtid="{D5CDD505-2E9C-101B-9397-08002B2CF9AE}" pid="18" name="x1ye=112">
    <vt:lpwstr>xfc5rYODb/G4tuZFo02yDP9Lf3N1k6kjM9b241hFtGtrBfc3vRWeok5Ki+T5Eu7gTbiBJtZAORV7fIE7iARFe8uilJja1x6JYEKIFqT3Cj+E+DeNQ8xkJ1U3zOfZSDyeQEVj4urj2lUBAvIZisPQ4KP1Y3xMIK9Csj4eOXKMUGtnIploK8XolwVeo7YMdla4DvN7qwpS3bTFBZfS070TUxnthJ1uPAYdeH9HL4/wla4ZvaUMUP0kFPobV4Z8mQq</vt:lpwstr>
  </property>
  <property fmtid="{D5CDD505-2E9C-101B-9397-08002B2CF9AE}" pid="19" name="x1ye=113">
    <vt:lpwstr>WvEUCM3SjodF2i2Ee7nzR1hPRy99lTqA6JQY/uiXxfeKgl+qUZzhif2OOntCvLfnb0qrGJu6HSiBM+61dUquP7+PnTeCVJZdogWo9CKwIgN1v3xL314XpxsYlRhly16jLi1863+l0EUzN1RIYuc5iHjZhW0x87diI0sVVDtpi9Ob4EHnkXrGIKBTyHZPt+nxjo6FqzEG56RFf+fQtqYRr/o1PMDwHVb95e2APeiNbgFELShgs6MOS9UxsQTdmeM</vt:lpwstr>
  </property>
  <property fmtid="{D5CDD505-2E9C-101B-9397-08002B2CF9AE}" pid="20" name="x1ye=114">
    <vt:lpwstr>DURYvPNYgzuzoqOgbDmuAbK2xNqCejeX3sIo7lMTuvHeR8an6QXKgROcNoHvpjnZ4Ck1IVWpfpQg5PE1XcyANWftfgdTVzcC2nOYexR4t1Qjju62HfZiT0ylCpA4JxFMUIWjBhowVleYyPb1EqTwvNZwAJktb6rkctfptMJ2AXtAcVt1rOGvSRSaPW1A2GisK87E3bfhW0HYxlwrE/1jBHi0s2+gqsTtHqSbHZeatz27T38e9MOTY+2IZVnAQnL</vt:lpwstr>
  </property>
  <property fmtid="{D5CDD505-2E9C-101B-9397-08002B2CF9AE}" pid="21" name="x1ye=115">
    <vt:lpwstr>sAPQ+FI2ATbMpp3QGy/TVIVOTvS4PDzXyn6rjTyftRBdAeDxEdpITwQ7pDtOxL3GBMXGNpXQmG28olWEC76DAAwPjg7Ll3agAFMYdEJVrwTlzT7MsSlcVjhqkbTvUL9i3F9ZvKy7xLIlki0ieOcg5XVnyzBRpYDj+dbm/qLvI+qeQNIUmC0vKD7brbcSuuOwJ9DCoxD4+20EkAmsqhriGB13uC7PBI2RX6D59XuOGurNgHyYRoRkueOwxO5rFFt</vt:lpwstr>
  </property>
  <property fmtid="{D5CDD505-2E9C-101B-9397-08002B2CF9AE}" pid="22" name="x1ye=116">
    <vt:lpwstr>8clQ1ti6aqHrYBIXrL5LgWIRwWNrZNObyDQGCPDVJTPfrym+73f8eEn6m5LpN9DXsmkKz3zBC7+z3xCeCSpwB0RNTMVyQsNKR4kzyvbnZI8M4CR/T+/I+6NriedYmq/Tw0HpqPa91lIzHB810OoLzWz8vZ8Q9RyGWeCgWwWf2/ZVu4e2nuK9mfbArStQlCLAfPaUBX9alKQ0ASMc02eBOTNzrbB66peCkzMGul4f1cET6Q2+Ua9rbdI1uEmhQgI</vt:lpwstr>
  </property>
  <property fmtid="{D5CDD505-2E9C-101B-9397-08002B2CF9AE}" pid="23" name="x1ye=117">
    <vt:lpwstr>9qPJ1un75dRjr50JuIQqOMSOHTE/aw4hS+WP9IA/q0Ata69edMoqR9nMO1Jq4jJ3Q4lUD9QT3xEpJquz3Pt08jbSnpN6wOcUToTRXfzA7yvrQpOrCjiwglRbzqhfhpsrkOD3WeSdpsRnho1AEdbaY3OL8TgANYhlfYwsk0uhcjCVZDuLdIQkwM3kVuiRVWPBbKZNLi6SYPR9BEt2BM1bwHn7kQVAYtc5i4xwyeuYcRP+ZEFnSCvDiwzUdxnmIH+</vt:lpwstr>
  </property>
  <property fmtid="{D5CDD505-2E9C-101B-9397-08002B2CF9AE}" pid="24" name="x1ye=118">
    <vt:lpwstr>WpAC+lYd5F230CYUvNuuvzu3T22W+BEZt8KhMlcL5aV92P0aoSC9O5slcsGwtHM4H3erFd/VVSRhCm+9eOH6yVuRhINndd2A7pt6BJG3GkwyU5hUTSzo7sVfY3JuLpN4p0iEsis5UTT4W8tsKUj+ABfr+ISZFhR0+gOuMU/mCs21FDPQ2BuEphPqYhBvyvBAkFRH7V59eSb7CdysFI7h7CgQjwSGKaxzseylncUK0pkkOSdKEnZR6zRDCpgebqj</vt:lpwstr>
  </property>
  <property fmtid="{D5CDD505-2E9C-101B-9397-08002B2CF9AE}" pid="25" name="x1ye=119">
    <vt:lpwstr>DADbnZ73/tFoPr7aiqwm2cQOHYW1QKvzLWILXcXmftguAMS6mVjO0wb19bJ/ZLY9zWDl6ayOnrWNhf26Bnk6tMSC2/y7LB8yqcr0fJNpsH24+Uf6g1MbC9g1vkOmaxaBWtJNbGKjHR7s03VX1jK8FnUm7azsgPWJTucctGr9qiVw2A6uMvfwrCSHz/pzeK8D1MZcLJTO3868gMY9GyZJCqQ0cJQvz1i3fVV6z5gwvMQCTFn1IYEpCn3PQUPv8uf</vt:lpwstr>
  </property>
  <property fmtid="{D5CDD505-2E9C-101B-9397-08002B2CF9AE}" pid="26" name="x1ye=12">
    <vt:lpwstr>1saxrcE+kLCbjc8Kha5afvtN7xWNbyrH4XT9vMh4LAQ3VTuRfIfEzIlPkYz4JjKVNTNEmH3Upe8Mx2UZO8Ti+cz8XOyzQHY0ddJTL2JUvH0L5KCsQIY19PGuRsHCWX9x1rGMqfmUdVDHyc4SdGPzH6mxHOpTEa43cJhiZ6jcpEp+Gb6VReKDWacUA8th8v3A91+WVS2fln+9ZYmBxIXeKAiyTYIRK77NqdAUqlh6Dgr9zpQWm2LjsIT478c8NYA</vt:lpwstr>
  </property>
  <property fmtid="{D5CDD505-2E9C-101B-9397-08002B2CF9AE}" pid="27" name="x1ye=120">
    <vt:lpwstr>z+bMj1mBtsUV3e8vbwTLDWlRSuzjx5BWOU65vFRrnqdI7bOrBrrDxMxoz//zpL/+xh1wwf66V6jcZXo/9W5qoMJ3cTePdD9RRvgTG7oFpfetNayeviDAOFSn0ezNdct10GbhlgXpO4fH2wtXjSjC7biMyEwvoTOr06/3Nk5NkWT88yirSDxJYUefH8WG4WW+NACbQrysZ6VmWo9X5Xa69VHKgquJgxfoJonnmeSmmXfYVf3EaIxvRC3sHV5xCbe</vt:lpwstr>
  </property>
  <property fmtid="{D5CDD505-2E9C-101B-9397-08002B2CF9AE}" pid="28" name="x1ye=121">
    <vt:lpwstr>l+H7wXxB5Z9dioEiQLUEFSkGBEuR2R4c3Kil6qdDFt0vczqs78io+Xj5p8wwIaR3zX6YQjsN8t7L+KJozdxX+5rCFQNF5omrB91CTQD2vTOtv40wWyV/lLjzvrrD5FU4vvZMFX+e1cGJo44yK/22zKJe13tHwscYFO+d68wfqteckUmESH03hXb5ckI98f1ra8e5Y/w22lec2A15iuJBf4LCHGwnenhHcThEh0gNCYx/CCapZ6KF3cxN3wMa9u0</vt:lpwstr>
  </property>
  <property fmtid="{D5CDD505-2E9C-101B-9397-08002B2CF9AE}" pid="29" name="x1ye=122">
    <vt:lpwstr>VoO4CqwPOH4uJUqhd4dJlq8IAlI6oU5eV1h6rKLJnBBUnP6UkFJnHBszD7J2KP4O9RPXVgWV/Iq0MnW2g927eG2V+LxLZZqHXwZSsg5EQ1hVwZlWcpWtv5dkSpLiUXgHgd4UJNeNwGAb7LFwK6Rect4bzCaD/fwdnONOrZHTc8YsvQ2yhWXaOWI3Cboz9aFC5aENs3TqjHcYPryRyrtNergLigGNa7LiUrfvE5JNTamKBnVAUTYGeNelzdKL/gJ</vt:lpwstr>
  </property>
  <property fmtid="{D5CDD505-2E9C-101B-9397-08002B2CF9AE}" pid="30" name="x1ye=123">
    <vt:lpwstr>TargW5vRa0rB0AwVXNB4tXzcbfOZ+E964eiYAKnn8N+kZrMgma9b/QlwYl63ND92J4ADQ3g5Zn8bT/jzLYve3rBCQMVcmcbOTN+5FWYMWDZ2U+3lg/cFNw6pu33Nfsp/xZkdMn9uVz3vapfIcCxxCMpy7qOQ9pyW1bjAxp2zf5m0wqGFv4iJpUV2ZVxDh3CbkGKX+fviFa77THwShZbEtmjNC1p2rPGGNgUQ/s6vOqUbvy9aQ6zprzT5CtspIl9</vt:lpwstr>
  </property>
  <property fmtid="{D5CDD505-2E9C-101B-9397-08002B2CF9AE}" pid="31" name="x1ye=124">
    <vt:lpwstr>ig3A2e3v/qvG4dWq8pDKrPrxAo1obSv38qjc2s+5md9PntIHxQR3wm+WJEWYdeuYT4HltF/Kzsw9LkzwQVHGtSUFMPWNAuys19IeHZAs2MbBN1jAF1aFpaq+Tilx0+R4LEKi84cE3yMwaGngrXQfFiKr1QiUjumLskbGQs64eC3v1GpnCfXuOtrBW5Dl/ZX6M3buSq5AO8kItNLqbKE2untjdR/H+1IGHwbw+Sh8A2u2NH6O6YBa+EMB1yTj7ky</vt:lpwstr>
  </property>
  <property fmtid="{D5CDD505-2E9C-101B-9397-08002B2CF9AE}" pid="32" name="x1ye=125">
    <vt:lpwstr>xIKIYAUmJxA9ZrfvlFnra4cmnfwO8CeFeBMjIQ+Vws07cTSMxKsBpS21k4BAUHUKi3gO0w/6zVCGGJx91PYDpO4bYGoBPNRHRitbbphtCSOG+pEfMoLpiOhO+86RV41rMesKq59vkc5woGnsM+Tgzy5ca0sXJIeT5kGKRcBYSIASgtqdF4I92+nWjCS+YLX8YHT3wtasYUI9BNNkwVGzfQ0dIBnj4Sx5YUPFmV3fYsKTO0WG/aM+1JGY/OE1Bbz</vt:lpwstr>
  </property>
  <property fmtid="{D5CDD505-2E9C-101B-9397-08002B2CF9AE}" pid="33" name="x1ye=126">
    <vt:lpwstr>uGhQP/euObdzC5IjlDbL24pXA3fqBN0p95hpWJ0IEs6NPB5kkgfT56cO0b2kjV3egqbaJn1OAIsHYGbQKVx5Kad/w2NJLjb/OOYSCaHUt/hkiEDsuQsGGXwEdI4MEgoJncD63gobxcAJnmLdcnVafzESzgGJlEFS1VQhPwEOnVyHfy4TgXLpKDxKlTXiQnp7coZ9fSZ0zh09E6uz+goi/2Y6hYSLTqMwqLH5oVVD3nyTLMXFV0r6gYAAmqeb8GU</vt:lpwstr>
  </property>
  <property fmtid="{D5CDD505-2E9C-101B-9397-08002B2CF9AE}" pid="34" name="x1ye=127">
    <vt:lpwstr>T2ylB2ihTxQND2k638EfTK6b1ahtW/hSjLSK5Sw6mug9ZnvrsrvUmuLrG9D9l1/giPNviPnJyIWzrblTou7blU/U1HsHTi3p01x5dlGkygH5S2LC9Cid5EBkHOKcEO4Kkw2yOYisWKefPMZqOU8zFkm6iCcnQl6evGJhPlxiVaKQLdhSvtzPa2Hl44RShLZvn8kQmiVDngA8qzsx3niEHQAcrdvbnUQZD3JYhjeYlWW68TTZ/wI5ffzWTqSbBfx</vt:lpwstr>
  </property>
  <property fmtid="{D5CDD505-2E9C-101B-9397-08002B2CF9AE}" pid="35" name="x1ye=128">
    <vt:lpwstr>YX+JQyRdVy3ULqWYF2U4uEExWSYmUC9dz9vcNsQ6AfRelS2Vio+m9Xszg1oYGtTELysANTMSiGWHCQv7lg2kQ+BwXAahE4zZt/sl9rm8nCC1Cp+i627tw/ug0RX5/TFTyMTpHQoRTkZ8Xta52vWs09rLyeO+g4Ji8quKss921KnsIxcVQlPXO+jf7ymxX/BCnkhcR8Yoey1oknNcVuewNiZ4iusjOi8ZuDBDykIEyYgWfqfj+kREcloZqKGVgEg</vt:lpwstr>
  </property>
  <property fmtid="{D5CDD505-2E9C-101B-9397-08002B2CF9AE}" pid="36" name="x1ye=129">
    <vt:lpwstr>fKmBSRHJ3pa9srzwZ5pihg3/03J+/4fRLYkkqI3Arb7D41ZFHf+w9PtRjff3WUdl+6w28HXDcJsCL/dVs8PmmgIghClJ41N+rAU5y+e+ev2eDjWOMCWRH7DGStBuw6eVHiYG/27ltc6uwT+Tk2dLIy6DYzEEqwGKdU6t1e+3qO8HWaHVfCcnUT1Cay0u6da0S8kVjbzvcCSxUC+26rjP+FEStwyh2oBulviqPnSKdpdyZieHEHnlmEkZW4E1R90</vt:lpwstr>
  </property>
  <property fmtid="{D5CDD505-2E9C-101B-9397-08002B2CF9AE}" pid="37" name="x1ye=13">
    <vt:lpwstr>wDA3WNB+UtKkiv79fI6r7l0gbrieNHrCqcLl4LYAJbBY5iOviCqDJlIAAk4skdjlDvkLajgtONNRUllfiLuzayvNRtmrn/Q2Q/NRbZ3Xa8T2akIgXcdW7KA/QKwzcrB9uphIcagZqtSjvegV6KZUbFPe7MmcDs+WC2QAOEmaFHgQ6i/CcesFG2nerHYrDBXmFy4zzXW/79/5OB6udYQUK2mH0BeI+PgBbC17sGPuF5jawA4QRR/3FxLcZpDKSHI</vt:lpwstr>
  </property>
  <property fmtid="{D5CDD505-2E9C-101B-9397-08002B2CF9AE}" pid="38" name="x1ye=130">
    <vt:lpwstr>qqJ+ilMWdAw2xUIetcKr2AdmHZNOr4GbbfG834HpJfJRzhoKXWeOmUqgUQnf+qmml/kSt3Hp09brCaSZ5b2lP2RypUh8+TpkIhBxUH69apqykejCYCOzriJgL03rv6vdlk/EYlijeDXwCGZ7FABOFIjtzSSGsZtyHPBok4C21JsfuZ0V7dcbSMJDEWi6XDdqMEcZS/nf6TXJ7eNU86FDn2CNKqZVtNO8F8kwK4oOoSWf3r5nfqSH2RrcQHVBRfE</vt:lpwstr>
  </property>
  <property fmtid="{D5CDD505-2E9C-101B-9397-08002B2CF9AE}" pid="39" name="x1ye=131">
    <vt:lpwstr>NrWuTw1EOGQHPDI9iP896LKFIo3L3Bu29Scxbo7F/gTSFFVjdfGzAjcwtL2bIpSwyYGoIcghqefakgGD98eBHUMNZyjymGRKBygjxED3YUYA1GL8tXMz0eC6ogDDnMltub0wfOcI2d0ZTkSYLauV5Vcm5k79KyuFW3x0KRQz7lrcZYEk03muFIAgsQ/FNu1LKyL1ikv/x6cFFk/q7zEKfBwrfpJvPUNFOZOmeq10vsmvzIL849NwoILVcyQfYLF</vt:lpwstr>
  </property>
  <property fmtid="{D5CDD505-2E9C-101B-9397-08002B2CF9AE}" pid="40" name="x1ye=132">
    <vt:lpwstr>y8WbteYV0XbqTQ+/8wwQURUiY3mLSEXnNiad8W+XH4iMc3+WDiJmfDC7wjzKaCV+C+iCiWUSisCnVjoa1/LW52GyLkYkXP227a8+SjUvAaKKVkmvoJWbF7k7zlgCv/tbt8WFIsPUr7wZZCIDrrAj7xOD9qb7eFdhT8wLmd9q+bhc6hN66MiCCeqG4yLTs+ypxUtcyF73dsZPFcMcVSDLz7YUK1jLKA2oy36y7RALFLI76Y1tCSHKAGPogOPJzTP</vt:lpwstr>
  </property>
  <property fmtid="{D5CDD505-2E9C-101B-9397-08002B2CF9AE}" pid="41" name="x1ye=133">
    <vt:lpwstr>KhQRaVZ72QZLVTx8tEnMIhHXRjrQUiESJ4N9pc3Wu+VqGUii+MSMLzLmerELPeUleWfKPHbUgFP91dB7ZrupQEB0QDXJq/AYZTM6hBybnHDz6x/0D8NJBOqratYyQ5yBV8KDr3zVdFWxZel/QECr7UB7AMC1BnapyeXv+nKIGQ+BNf/q2xn4fvKMX6k6nJRzvb3E1avVNP3QAji1uvaTfzot+/pVeyZ0SXzpJfv3+TThKieTVyBKisr+7Aq4Bc7</vt:lpwstr>
  </property>
  <property fmtid="{D5CDD505-2E9C-101B-9397-08002B2CF9AE}" pid="42" name="x1ye=134">
    <vt:lpwstr>2KLr9WotS9/aYS3lQenudXMhoiQS8RwXPzYw6ISbdE7CmoDF3WK23bjMpH2HgehnFCoV8XLInnmlHHZ4vcULeeiPX0lHkxbCsCU8rrvIs1rpUe4UaFEv6gNRYbhYkFtXpcapShgfAu8GE9jWq0Hc3DHvdKecEHN0wfrFQwZNFN09ck0k75VV1FVXux/sCujsWu5m8M9rQvcxuCukukQm1EE93AQ6FYpubmI3cuvHCIgZ35aiTrh/TAyjSHp4w+L</vt:lpwstr>
  </property>
  <property fmtid="{D5CDD505-2E9C-101B-9397-08002B2CF9AE}" pid="43" name="x1ye=135">
    <vt:lpwstr>MHCrU18guhS2wdHjusHtbXZLVVvYUp7X8DcPGx+q2RMdfJV/t0lxj9t0C/2xUNNDkBDVr9qnJmdE0x4uR8cwr6SPMoE7CVqg8FZIV5zf9uIMW0dVACG+RMVIeHEk1n8PRRFENTv4PxelFIIOLKFz+DaTM2DHj4zr1CcaN2tcywxa9E+EDt/OY8Do5C1EaoRV+hdvyvKLvcYRy0s8BEbDEYM6HIiiDgQ1Bm0/E7KbieCmMZxYQqTDNZea+PddTtf</vt:lpwstr>
  </property>
  <property fmtid="{D5CDD505-2E9C-101B-9397-08002B2CF9AE}" pid="44" name="x1ye=136">
    <vt:lpwstr>gV6HEXDFLkBwH6h9AqqtK1tYaVdMQ8RhMJaJBhBhhhP2xsQ5GLncm2eDeDiiYA1bwV6VX+zjS5i1RfRMZQNaKtP3ZM3Skd4oQjM7Fg3DD98m2oogBHPIMPMPnqMHAeDKUrY/ieXivmQrRMsVIEAGZDmKVanB1CurMlEYVl53w/OEH3ZVqps9m7DrR/w7mUH4Y7ET+GKkon9cFpfMnk/FroQaHuOc+DYS6QypYA4ZRthefSp8cj8Mqg5Y8ktuJq3</vt:lpwstr>
  </property>
  <property fmtid="{D5CDD505-2E9C-101B-9397-08002B2CF9AE}" pid="45" name="x1ye=137">
    <vt:lpwstr>4UPPllw8DcO1ZWs0p8H6c3PDdeeHvLXmmEwf3Ycas1dTQ4776yHs/9ohkZXyOqXXSW4A8rfXncWf1Aqmf/xVPQ2pYC4sa7pRFJFGTlp2jewrYVpFp6vyMnP5duWDfsENIlfOR39SzXm+uUYXiSsSkTsJCLZbH/SrfYVWbBFibqxKsDpgK5y2aWZcPKRNpsAwrwcmS+IOaS+ox79vQ00re3Dz2tYLKTWkyz6B2H77zQOcTQSX5BYqNk9dWAXG89R</vt:lpwstr>
  </property>
  <property fmtid="{D5CDD505-2E9C-101B-9397-08002B2CF9AE}" pid="46" name="x1ye=138">
    <vt:lpwstr>UCK6OG/u43+TpPvvsRvXWrTZ1ZQTTCI+3Qhy94el9tlBD2vG71TwqBbgab37JsetvRepyXjjFz8Mky0mQO3IBfpsn3i/GxKP6JO+ntvO7FVxy+9hEYq+wqUOTndeWmGcsH8zh1re0Px5j5c9vkDvQ0+mvZAIx/A8wh2tELSykavhUyioRIF5N4WYS2vP9GNmuwZWbIQrJSthkDcWMxkL/3SzbDpJZC2L16Fz1i7WsNa1JQqP0uygvmhkGH5Ar5p</vt:lpwstr>
  </property>
  <property fmtid="{D5CDD505-2E9C-101B-9397-08002B2CF9AE}" pid="47" name="x1ye=139">
    <vt:lpwstr>Y59emotOEXQgr2MjE0k/1K5sFvsqo4mI+KkfC1X8VWiv7uyhMjvrhyjOdnlBAnR2WJsqo1XcEd5atR7Ivspjw4KAHpcL74WfBkwg+vHfWGSuQlxCFUcwY6zdsox+pIA5TikrQ9K19pifY2H/HN0hrTe6eej+YuU+k8goW02UM+rDw8tjMBwpac9qm1Q6obePD4EzpdeAkiXcF+XUevI0w7HIrdURgReqV/rzXH+4HVSuR3W/p0t2LJlANNppk32</vt:lpwstr>
  </property>
  <property fmtid="{D5CDD505-2E9C-101B-9397-08002B2CF9AE}" pid="48" name="x1ye=14">
    <vt:lpwstr>g8oVC971/jiKQkkV15jI2/dhRnbQ6G4ZEeR/7fQSyVpLv0F5O9wvo3V85Kapd8g8YlEQW5FKWowW7boSC5vdcg0WsSBGhHqQfdcLSwvBnhWW8YcyEL0gd/BJaOMtfzmI8CAxgiSh56P1ih2OUMUWu7ITRXsvhveAqoZouBoCXT2mcGbru+n5QLRtjIAOZsE3XmSkfzHaHA9WxfrcVp8UqayTLevd0foJTowjjcYd+ShhxayuxArDF/AhPrXZMTU</vt:lpwstr>
  </property>
  <property fmtid="{D5CDD505-2E9C-101B-9397-08002B2CF9AE}" pid="49" name="x1ye=140">
    <vt:lpwstr>K70S4xPIY+UKyVuQZH4Ui3eZMqCE6HmcOVC4hF0lhd/m39WyRb1vaVzhDKnBC0ZcZxHB8cxqp5RzLgfIBS5BtiejV97ZsaMOj4r6XnjhFBHLg6WgJwOM87NJZB59C6fF8VQ52juFEVk5v75QKfWt2z1k3ZbLz/TlIL8BuczkRQRn/R57JX5FcF6dbNqEAzCIGtpRu4XpLTISzHWVLk9T6TNh6xnu1s7rjJbCxMxx/M9qoHS5YvV0CK0LgvqwOYX</vt:lpwstr>
  </property>
  <property fmtid="{D5CDD505-2E9C-101B-9397-08002B2CF9AE}" pid="50" name="x1ye=141">
    <vt:lpwstr>rznL+aDDGwB310viCukn0uRMavVasB2OrNYlCdwM8RSYQJLnr8ZLG8+svu0FRhhU6Kfbg847XZVfiFiHI0nCtifUIChgAt8cYpBKkgDT31aadd8cQmVtL5N0XwC+WvQ+xhKqElU6TWMVqTl6aqn8juX7h1XJCBpnQj+CP4WZOYfy7f/CGsh797al+27PlJZXIY4ykOdG0PoOgK2H/BL3NcWWNT8w5etRby4edUNvfl6aTDVTc/mG3M5ae81FcHP</vt:lpwstr>
  </property>
  <property fmtid="{D5CDD505-2E9C-101B-9397-08002B2CF9AE}" pid="51" name="x1ye=142">
    <vt:lpwstr>KXutjXZFiaCcchLHmdKp952l/K2VqfJHGbx3HcvqGW0vAbhvZCk5CIWECuAOKI1sJO8DSoyidBAIfl34bPfHKV3ySB7i8Q3VXvXHLQAvpx7z959VvJSitAvlYtYvbzq9wa7ZufV83Hakg0gtYr+YRK2zoJejTwehj2uFl+6SjqxKOooMcP035/83Eaypx1dxaJOVqHs4/q2mP1uTDCZ0n3zhBcuDZqPu6AWOaF3ObIpsjrM56c4eVVkbquSvS0S</vt:lpwstr>
  </property>
  <property fmtid="{D5CDD505-2E9C-101B-9397-08002B2CF9AE}" pid="52" name="x1ye=143">
    <vt:lpwstr>nxfJgfgmLUSiwT8cKsrNEd3pf2p8FRk5zKfNRm4y5B8/MXbkSAat/psJGZsykypWQoinzrieWewAFBAyI+W9Azb5vbdkai9VP4VSqgmzl0GfO5IJDwdmwhYVWv95nxkVmtJE+ITbX9xbTkMPWM0/8lwu1oWRvArRMJilAYRIbVx7GYBMQCOXcTiZWDAybfE5yaqU7TPRHsCjbtkxPFAKKt/CYOIQR7Lcgt0FKbHnlrYFoS0z8hYGgf46kDZ66NR</vt:lpwstr>
  </property>
  <property fmtid="{D5CDD505-2E9C-101B-9397-08002B2CF9AE}" pid="53" name="x1ye=144">
    <vt:lpwstr>ScrXYbpgFX9K2OYo8p7BK97Y/PMdFWG2gmhCDPPGFdX5ObEpq04OzuZVhE32C7t3WFiYP0PuxN0fEePIMH423G3+znqYCMWASZFkUTbylnwU470ub1djGX+UgCWdJ0nDxC6xgHLoU8+uxhFksmTJ1peH8jFVbh/zazU8f484qqS2U6hjhhC5o8pOy2zwPdDVK76kuybET6mjfD7g3lznSSPnucQe0LSA1YQfQmfRu7iw2c17shL7jpTaZMqtRkj</vt:lpwstr>
  </property>
  <property fmtid="{D5CDD505-2E9C-101B-9397-08002B2CF9AE}" pid="54" name="x1ye=145">
    <vt:lpwstr>PTEPOM4cfdWw50JO6YE1w4uNNY0hjagw+no1EJkwbqk0ILW9h13cozkd0KhTvS0qjvq2E/8wPJ5mshUctFNtYNRrG3CMr0Nrw141+3yg5RNwiUaeyJvkIEna6SX73wW6V+9fsY7A7AHGoDDDas0friCfjhpmXRthsumMNWAj8UNPbszPzd4m3vQkneiUGwIjgJ6k+c8+dOrC3ViJoQ4CPOw8HSuKGYXa7zAzV4t79xGdA/j4V2r5ZHjQBWqqQrS</vt:lpwstr>
  </property>
  <property fmtid="{D5CDD505-2E9C-101B-9397-08002B2CF9AE}" pid="55" name="x1ye=146">
    <vt:lpwstr>AzYqQuXcrL6PK5h4Rj/WMrC0N8JuKr7u2NeI96teRb9oXrF2+2/mqK3+1sxS+JA6l5p9cx3dtPel48U7+NPTebSM1aZ64j+in072EIwYmVK1L/zD7ydPlT889oJ5cJjpmwUjJHzELk4e9gv7rrLq+ES7ePC2UY1AxlignUdb9gs3paIn/o1bneavmZasaiLW2aKL8UtebKYI+e44Sm3slQ+KgaHo4lCvfosOf8hsZvTwllQgpMVgKJtKTkdkG7k</vt:lpwstr>
  </property>
  <property fmtid="{D5CDD505-2E9C-101B-9397-08002B2CF9AE}" pid="56" name="x1ye=147">
    <vt:lpwstr>4cMDw08w14aqhK9F4CWc9Dy0/HpCckyxiXRZQ/e5OEeMtiB/evBhpOOE6TQhrDxxerv4/9/LM+9B7/IxIBEE1pa6UvRb19hO/WnywiTilQKbQ4y3bjLYbZ70Z55siAh+qJsawuTDAK+nU9hA1sOOFWUxmRqarXooNT/hKMfT/h3IrmA6b2B/Jqn7Nb4I67KciKv6MNyTXGOGgLgyKkoDDGgEcfqRh77bXWBRv8eGLjIYfqCWbdS8HUYSjjkp6um</vt:lpwstr>
  </property>
  <property fmtid="{D5CDD505-2E9C-101B-9397-08002B2CF9AE}" pid="57" name="x1ye=148">
    <vt:lpwstr>ctyHO6BJJVq65zhwrN37SYbuGG0UxfbDk49zqEs93dC8wVl06ZcHdHSSl+tjJBEjf/mIfoK35zXygayyZa9JMUX80GHeKucDy37mdGV1cDAIKDfXm3fTk/ywEwGCv1jbOZVS4T6HAKa8xhQbV134UOMehsEDHrsTFLT5Cr/n7qERuLBDFmPnvqyiaSXwFQ2CGXh8xRKzWqn07NpYvDgVC6Lu5pdNb3ngRSCXUi/GEiIWRion5RO9geq1hGTrVub</vt:lpwstr>
  </property>
  <property fmtid="{D5CDD505-2E9C-101B-9397-08002B2CF9AE}" pid="58" name="x1ye=149">
    <vt:lpwstr>9UxFDjWUCJgyys3naanWuNX7fvFuJDDHPhP+wbok4N8BSoC7+sL6fXCRCvOaGCZsgRRlplWdpj4kwtqM5qRDo5Qvu6At1kbzci31IajE/1yUVDMha6pzYdaI5H1uzRTedQeBVWj88Bfuo5DnmdETJ9WrcQCnOPsq7mVjoO3gq7UxPME2RFNBqx/ap3Re2EEo0gzXJJxdJ4QMeF5gmd/eNG4TiQExQWbJ8qjgitdyf2o/IIG0bJY79xeo1hI2MLl</vt:lpwstr>
  </property>
  <property fmtid="{D5CDD505-2E9C-101B-9397-08002B2CF9AE}" pid="59" name="x1ye=15">
    <vt:lpwstr>oz6oP793jvTlobR0zHk+j2zmTCFvelUc2nHCsPuviNR/pyw8BDB/jbExgIM13nhz3c+Q1aT0b4NKmGxLRMuK9EVYJjFb8l/oFOVU6b+2cB4eMRdkYOyGEz5brEQBXct/S0bTRA0xs1Wkesr7Zp6ta3ijcaLhI+tjqyVXhSJwyhAjHr3aGf8BKFW+OfUrwb0vk0FdG326s/8ZU4Ux1cSb0y3pF1D3R3P0UfKpU57ww6JF6cxOoy1ukaqTYjR5XPc</vt:lpwstr>
  </property>
  <property fmtid="{D5CDD505-2E9C-101B-9397-08002B2CF9AE}" pid="60" name="x1ye=150">
    <vt:lpwstr>Fqbc57kimOkdIScJL+kZMFZzFO71J8+tXrNIoKXxWfYuubM11oRVmxrP/QoLH/3oDSlCFK9vcjt8UbZL2N+IgB8wHb21m88LhjzgT9O9VS6o4tnj0swpvZmsH7a7y7uxiG9OQKa6/zckx6xKD4cYC+ZS/+LF1bkltGEYEB6orKIp4trvjwnOmY0V8CEQoSOWWfyOENGl4/rsGJmtwWAcmTid6G1ktKJ4vpx5fwrWK/1eusmb8iM+lHEeOoV4/Kf</vt:lpwstr>
  </property>
  <property fmtid="{D5CDD505-2E9C-101B-9397-08002B2CF9AE}" pid="61" name="x1ye=151">
    <vt:lpwstr>GoLCBEIhwQffcHjk3EvEphw5wTzuQuZI7n1XM0S+RimuMCB01KObr1HKHbrG/7wly9gD0tIDdcs1TZZnZDl1AXbAHzY6Kf14wzwBGdFPovO+9wR49z0ZgN8a21qYoB35gQAxbeEPAsU0At4mKMro+fjKVTJzvJfla8RWikgJPNshhOqW3MGbLOTngBp2PZO12GT9CJ4slJGwWpeSlzbyiiM+CPrKlEiQvPpTn5XlUMOQ+Myd60+EdKsGtodzQxH</vt:lpwstr>
  </property>
  <property fmtid="{D5CDD505-2E9C-101B-9397-08002B2CF9AE}" pid="62" name="x1ye=152">
    <vt:lpwstr>bi32DfgDgQcIZ4btUq/IaLw/iUGt75VLD8J1hJSgGwa2kgpXuGeBjZDP2bMfQC9n/LB8evJoMd8ZLScnJHZt5CLqvlK2cFf4blnt+Lzs5dqRgNGPnR/6l677ZQX0NhrSwCtPeq3FOdPXMJUn0Q+oZEurSentY/7ViUe/eerCn6S2rZzHkfKyELJ3HVsFrLUZqXgzdtGgn9ts8OtwFjrrOBf95ucHcMYGj14gM538FmaCFDS8lX7TaK68QF47UO6</vt:lpwstr>
  </property>
  <property fmtid="{D5CDD505-2E9C-101B-9397-08002B2CF9AE}" pid="63" name="x1ye=153">
    <vt:lpwstr>fOiaE7CERoTl6OkHnOjbLDitz3ac/Fztt4hvnVwKbAM74AJaw/9K3OvVEUvyMPh95zSTWH70ZhIoHQ0z6SA/Xm8yGB7I3PdmMeng24c5ekj/hNFouKzpkpF34WbfQnF3agnGA+tmm96E4Ftlk8Wuq+mhuv8C1YRePkMR1sQjPtO8FSf3lsiGItRcLniLPeGY0iuL84cvVRN4hQh7T7ooZWuzgqTX3/NJpSPioPgW5yP3VYJuIh6IvKOG5gM+5Vt</vt:lpwstr>
  </property>
  <property fmtid="{D5CDD505-2E9C-101B-9397-08002B2CF9AE}" pid="64" name="x1ye=154">
    <vt:lpwstr>/op/2eKsUa7RuDK51jvj7Uk/nbX2cXoEaDK5jbLtmHATKMloM64vqnBaB5yiqc1OCu3XjrKG+OPdpcPkS1bxYQZy3l53kPsG5l9yExJ7LvvDbLeksMTzy6EgB3xIJuMW9xpCZM62sciaHgKAD71fcUVI6coT0dPZrnK7Fr8e1u+YYNGRCK5O33+fB7DBXbIKgwUlO5wkkoTtexxVwmHwCLfOU20ZJKtq0vdnYt3RiSnHsJ7wZbzw5eMKY7ssWtp</vt:lpwstr>
  </property>
  <property fmtid="{D5CDD505-2E9C-101B-9397-08002B2CF9AE}" pid="65" name="x1ye=155">
    <vt:lpwstr>A5HyyQleQWa/REP2vpyvT0VlzatPrtnFN9oL/Hdp6LatdidNXLjccxMj0cossLt6fT60mjpvGFeKUvwKfuI6eaAVcHuUYoiXTTkKt+PhWWC8TnuBXPhkJsmUttl97DQ5u8mLV6X47db4xukvZMkbTWTI4FIYQBD3e7BVv+IiPzLZ0gi3HdBqVDQVGcfGTVJOq4E8xCnQXQtOal+Di9cGq4L5WD1IwF880VEofTsCF6r8eZyR6N9rjX9Y+5ssQZE</vt:lpwstr>
  </property>
  <property fmtid="{D5CDD505-2E9C-101B-9397-08002B2CF9AE}" pid="66" name="x1ye=156">
    <vt:lpwstr>BeH6F+rLoEf5U/uR0LQVnCs1hPOh9Ed11nNZdCMrpqNkkCt8NIsMLUGvsXsmonXYMtn/VFrMuYi9yfcoZWeK/SKFGEDHqxw0D1HrJcy/k/uanx9lSBy9UE23NSHkCcuxHM4Pwp/GnpJDnFUVSYy7K8sn52gJFz/XGiYCFH3ae1aqmjKrYbW+dl6AsGTD0QH5uxdh0X4QypONbkgiMRNKgb9bGEEVng607ZLK6mtRRMTpt7IoSlZbuWe9ecPE56g</vt:lpwstr>
  </property>
  <property fmtid="{D5CDD505-2E9C-101B-9397-08002B2CF9AE}" pid="67" name="x1ye=157">
    <vt:lpwstr>VRE4HWCbOGTxJEbnOF3dmcH/46IaLm4rmedZW79ij2w5Odchz40k1xu+y9MW0q7h4SZChj/CN4VK4JOvSFqTkgnRKEXRf5Vd0zBLekJGwKfFFXrNM04Lm0XkyipHC2jGlp15uRF9Z1Wm9jzcXcbteGrkgSX2bbnlP8RrRjPSTbzgA8m9uJxqtmFH2Mo2jqz5pLipfZ4ap5tKQL1KSRR9NPOcCe/RCa7V3tvMYfl4/FtB8ocsKwki8bzdf2Z1Joy</vt:lpwstr>
  </property>
  <property fmtid="{D5CDD505-2E9C-101B-9397-08002B2CF9AE}" pid="68" name="x1ye=158">
    <vt:lpwstr>sW2ywdYJcCqwltdnJt67Z2rObwic2F19jIqoCaPruxz/Iv8twWYmHmJL0yREpG+p1DZASYTnaw0jXk6bsx6e2+VPyaCiDkbMiqdf9pR3wgWGTibsgQ+xlE38dH9P0bfcrM1pnOX4IOt93dme5ZVTk97ASAWjqQFNa1iMDOGTxaoabHOS06JaduSxawmme6dAHty3fa1s6AioYEdk24UnXWd9HvDKxKPWrlMzOFXmg+j56Jdyg2NBfvsjp5/s84G</vt:lpwstr>
  </property>
  <property fmtid="{D5CDD505-2E9C-101B-9397-08002B2CF9AE}" pid="69" name="x1ye=159">
    <vt:lpwstr>uQXBB2W+vCR970om/zaxJHqERZYJZ+6i7mjr+vsczPRJcEtwbg+EZOJBWgI+GAkXq8VdTRq+jqRStQqRzSFJcDE5JHij0c23fZiMwHC1tyB99miDXey1W8QJUZ/zm4feXudKuByr3/1D2UtI7pyg7Dvp85WxYgQs6e5CxX9DtsBahC3CH6r9hJ63ow6XLk2jQHwEqMo+tTc2ooW2LpryFmYIAjUnO0PLhcUpdwldlNHejpNCBR9CqaZSHzH6cmR</vt:lpwstr>
  </property>
  <property fmtid="{D5CDD505-2E9C-101B-9397-08002B2CF9AE}" pid="70" name="x1ye=16">
    <vt:lpwstr>gWyuzr3TRJnqlc2GSC+oJsfB386gfSx9YFemR+VVJI5ij024rIPVzOnxSilxVOmAr3/7EU/e23v4SLfqrKcXpMH2JByrNfWfwjHyTPijHfScIXygvDEZ4jjq4cCx6xXdL217pa8OCe6jgYV/vLU7HS29gPN3066WLQxop9swnzUYMnwy06kiHT5elUfNwZzB4RmWxZxbOebOy0BZRRRC7h/dnJ+5TVhSOAhnt3r7s2fAKEWX9yMOCl1JffwTFIN</vt:lpwstr>
  </property>
  <property fmtid="{D5CDD505-2E9C-101B-9397-08002B2CF9AE}" pid="71" name="x1ye=160">
    <vt:lpwstr>FmskRp6hH2pWoBXt5y1IlECWyOrZvaisw2BKGOE7oA/e0XOqA+tCOhCmcsjpJAK/Vba5WeU25mT51HIDy19p7mMAbbDHX/lFWpBEUMBZ0vVFMXX5LkYxNaJwpUF56hu1WmlbMhOzZG0Hl+2vbUIiAHjp0mZxmR6SSpp3V0TKVuj+vacOVZyfLPvGmNAivTBsdgpwaNcdyuB0iMAXg5tPFTKdN4MrGi7I1x2EwovrHb55chAZh1ewRZymQ02HKFA</vt:lpwstr>
  </property>
  <property fmtid="{D5CDD505-2E9C-101B-9397-08002B2CF9AE}" pid="72" name="x1ye=161">
    <vt:lpwstr>KZ6Sg9JLDdt5j+G2IrpaKSBT43Kq3WxPGg1kgkPNQGyCz7OjoEahc7K2AeSj40llAapFkfy958IKEEp4I4Z+KsRWfUggML5lcLBv81IKGgEiWHy21FiRzZMLohC+TYhwQbeipovXWcCMxCogJniMbLiIRR/wLqIwnSdPwrc6ljNLEj27AHFN8+Sabn0EVL+hjwxrAxqkrru6FJa1LEYufgxnaIoyRH0vBSkShlcObPSpCg81t4lHB8mJR8lGirf</vt:lpwstr>
  </property>
  <property fmtid="{D5CDD505-2E9C-101B-9397-08002B2CF9AE}" pid="73" name="x1ye=162">
    <vt:lpwstr>qETmU0UUuVm84pnAnmg2Lf14DvabH5qmUrUjjbcyIp1BcApR139lS/G8REIaVMD2x0zJTHiH1W2fGmfVnOBVIPWJkUS/PBR6v44bXi0PEt3hq3zc/E+psRLgbeNAR7UpQvTFPWu9Cgv4k6WjseZaCAprvPrJfxFEjHqxtxBarJDye2SfAgnMc3Lb0aOf5tQG8z+2/98J/sZY8tFFNpPLgC0j4xOlPXzH4AAnioGkt6EZjull0mm8joKYsdfe3nn</vt:lpwstr>
  </property>
  <property fmtid="{D5CDD505-2E9C-101B-9397-08002B2CF9AE}" pid="74" name="x1ye=163">
    <vt:lpwstr>zp6rlNFCP6Lap8nHCjaZfztb0H8jQjzQ9ne/20kbLERa+nwV8isXlfSAiWnEkPSRg53AdmMp0RimUyXaS7xXB2gtokGmP45dTlvzXx6V1SI6G9bZx4loiz6Oh2JZu1TLp2Q32IfZNYXn78wksZ2iwuIwX7YWgQdPgFuz60cA/3Nv8SUCmbxWAZ1W2l5qrkKx6/CqgHnj+m3eiKrZOse8Xvl2li/WLE9hwiq2yGXzqNpmDESwJrYfu54V9o84I6F</vt:lpwstr>
  </property>
  <property fmtid="{D5CDD505-2E9C-101B-9397-08002B2CF9AE}" pid="75" name="x1ye=164">
    <vt:lpwstr>AkjxBQEmz4VphySrPlEV4H+CJhF0R6/WmeXe2FtRehpErdyCG+A/Xe0vBwKaPPpdMu7Noi8vSzKJ9SdccO0Dlg2q1N1nvEzBRzhOZt4tVsDjxthqaVrIa6dhG9qKRYiy7HcZv74R4O/rlpGimGFJix0Jr3NpajBbd6CfgrMIloKk5NxQQMxIJpUqDOjQ2/rBT+1GgaOwnXeh+lIr1Ps3HASD31OOZkg9igeBQ9+k2zyQspqoyhsUQKDEgm9E8Tv</vt:lpwstr>
  </property>
  <property fmtid="{D5CDD505-2E9C-101B-9397-08002B2CF9AE}" pid="76" name="x1ye=165">
    <vt:lpwstr>dQi+Qqk/HxG4O4E0OocPaP4JnZphlgISpfjOZ+OcFXhVERcyJ9Kf4nc1kSEG8c/zwijfifPLkY0nW48ySD/vbd4JsYXB4V/oEldb7wHFPG/PkPqAsrTn2rvv+eJi0KlahWKR/n9N3GEUUzZf+KUt8kl389FKBgcOl+JuIQMQA0cT32nvGnDiJ6hLt79pDHS9AzYWqvsfmHW1t8HaFyMO2M3OT4zBkvOopZPysbktxh+pO4i0jXJF8PwAiP67gHl</vt:lpwstr>
  </property>
  <property fmtid="{D5CDD505-2E9C-101B-9397-08002B2CF9AE}" pid="77" name="x1ye=166">
    <vt:lpwstr>gv1Eqh778d1zPCLRzBdWV8Axei0l3WVAxUg2PUD1a9oFwlZmApP3HrIAzIPkbPVAMVLsHBz7StmrovKw+ucbQig6h6N2pkq/z3Dy5VRsoMpAAA</vt:lpwstr>
  </property>
  <property fmtid="{D5CDD505-2E9C-101B-9397-08002B2CF9AE}" pid="78" name="x1ye=17">
    <vt:lpwstr>X9jn/KHtY2aUT5pElNGjxDn0BIq+S7R4+d9AFmbpGNuOaB7OpAOLxuldUPaeZsgJfb4UzgEDBLOL9z/3UDOWsqfmLSBtYg/aKWABbrZRRwBTx222uCeEH1TsPKMqHhlEHAcUFS5J0f6KrGX5TCTx25RhjKi7dT+ihLKiPzh3nS3EObDhFCJqRxYsM9OHmwyRXPgmQMmxHZA/PLLtEwhSbo18DaWW97GN/Ran+J8I+pZ/5WXWft1idYi5FoKYVQ9</vt:lpwstr>
  </property>
  <property fmtid="{D5CDD505-2E9C-101B-9397-08002B2CF9AE}" pid="79" name="x1ye=18">
    <vt:lpwstr>z50Us/SmJWkeafR5bQmlukIzYxF8XxR/VSW/lLRJtpRe6guD8Icnf+WjmICieRDWLeYxP9G8q+VBaioGHOtPA3p8IxxRGgRq5f7TvZr+ahgNXekXMEBVwRYjB0691LKWzV2eG2JjC6bA+oYn34YtyaFOz8Bh/cxFWizxkfRcmJAieo7JUqdrQjshb/7HiIldnuId4HFlMe5OpeQkkLAC5vDylAxC9B4KXqSQq8exe/od7Mvt2Beu4MYWZxC2j+V</vt:lpwstr>
  </property>
  <property fmtid="{D5CDD505-2E9C-101B-9397-08002B2CF9AE}" pid="80" name="x1ye=19">
    <vt:lpwstr>ViQWvPI5sUC7a1CJcO+hhIoFTBGrG2EmsQIxaDjbX/7/P773i3/sr4A0RHJ2x6FzKsTb6u1VaYbguXTOrk/0b98ZC1w2Ofkqfn1DSeMqR8erMIW1bU5c8b7KM8DvxBgLLnPBt+tAby7XQAejEM7LINcN6P/OmkiLNzr6XOhyWepEGY/hw4fXt6Oefi6svv+lExnuHQzcQ/KSc0C7b0HJ0kkZvMNacv59U7f6FKjAyxd9mmmt+RB62ahiNXQUowZ</vt:lpwstr>
  </property>
  <property fmtid="{D5CDD505-2E9C-101B-9397-08002B2CF9AE}" pid="81" name="x1ye=2">
    <vt:lpwstr>0Py4RMJiGenUXV23XFIWaa3L/hF8uKxb1BJkZDHdSh6CkvIdGCmqlds+9eDrHsDiv/KnJv/PYkcL2kEYnuQefUlJx5KgiIGt76yzMxPtixZUyIkwkIPZCWQVQXYlUGmSykC7yAoplSCd/89PFOSrJOj2mpOkuoRk20h5pZwOWLvjjToZeOYPLO4tkVWLLXGM6VT8l1rfD1z1BvJHJtK9Bw+KLPf6jkZZDriCSaHeFvxB2iPAf+ZtyEKofFSFP8C</vt:lpwstr>
  </property>
  <property fmtid="{D5CDD505-2E9C-101B-9397-08002B2CF9AE}" pid="82" name="x1ye=20">
    <vt:lpwstr>TX49UqQDpNmmObmynZyyORt6FQbMoQUwU6LUONPBYAIHf+btymRnnpBewvDYh6c7KkzkBObfdBPEH2+dm4JkEQE1t8BLTrfxVMKp8bI49oRQRBGupttDhZV7JL80eyK2L/E4Ixlah2pgWAY6T+JpZWO93uwhKwl7jx75fVE2XFWAtkdoqokNcTGy6uhXnUkIL4m20E2UNbtHHb7/BneJOnDuVEe6R5ccpiJZD6Tx1GM8co+nfjxDWXQ1JuPUTHo</vt:lpwstr>
  </property>
  <property fmtid="{D5CDD505-2E9C-101B-9397-08002B2CF9AE}" pid="83" name="x1ye=21">
    <vt:lpwstr>6FJitfnmJo25V/YGyfz/D5gWBUziOeSbAS0cQ1srsH9iHR8HXcpROm4y6Rv9Y7bGVU/iXWr+rxSM3a1vi+7uaCH108U3fwyTXR6jgpdYoUME0qLX3j9GTKf0g/OEUdi5jfOFMoAQytnbWnIWqvx2zmyET+eWZ/YlLbR438PmX9AfGja/issG/Ek/Wcto8M+TM51lYIwNFj//2ZfSiAHlnExmCx8W5vSdGEh22v0+/3vahOgRJnVuyYbDCdY8G6R</vt:lpwstr>
  </property>
  <property fmtid="{D5CDD505-2E9C-101B-9397-08002B2CF9AE}" pid="84" name="x1ye=22">
    <vt:lpwstr>a5EwmFvp5Cup9ospk5JuzFHDTFlJKnRnQqgCysIoTyClM8RIETPzxPqklmYZQQPmn/51w/x9NhnfSyaMrCW3BTvMo+mM1GFQqwB38t0p69AYtvsqpdrPJgthGNRaFwcf7TDM+PaVeMs5tR8shffLQMuBsdVslY4ug7sjb5NVHvUr8IcY7x0UDiYe4dRmp3FWX2UhCU6UvuQ96GmzHRDZvi0+bEKQhLtIpc+VS9dGitTZTP4GiQJYQ05vX3o24mE</vt:lpwstr>
  </property>
  <property fmtid="{D5CDD505-2E9C-101B-9397-08002B2CF9AE}" pid="85" name="x1ye=23">
    <vt:lpwstr>qo4TtEMu0whQtGEh/STU3N6h6CF+9E1fnYHFEmskjiQQXhjFfAyF8SqQGmSiBMZ0vvnIyWLc31H156w3r6PLKgfRFgrmi6p4ahoCFDJzzjwbTIPTOXz8+R+M05JMH3DCqCWsDIWWBt6nn9XS1n3noRa+rNFsIe3eT8r5LnbPOdzSwfzwZyO7oqzyHdrLuWrQFxXPAEgsfZswbm/8/aAv0jUlALv3xpHSsI+sW+fHV/ETX4YMvdqFGiE9wrBUOez</vt:lpwstr>
  </property>
  <property fmtid="{D5CDD505-2E9C-101B-9397-08002B2CF9AE}" pid="86" name="x1ye=24">
    <vt:lpwstr>s0z51uTgMwJTYjaxXq4Hf4OuiV2JBfNT/ey1EFu7XIM94yv+z8looiy/4sYqfd0TxxtIZSvGVlc/N6ysQqoplF0bwd0HXIqtLVIL8A1NzC7Qc/ILoskf92FpmHbTnSnaI74v+Hz/RO0Ojm+LNi1mitulfSmK+V0/NFr0274jaR8Up5CR1Gry4X7rfvR7cjw262tQ+pWbRhv5J9O+AY2QGIvBeIoQBOaAPmEn3MjO8GSTDW72KCueTj4jNQuXWLm</vt:lpwstr>
  </property>
  <property fmtid="{D5CDD505-2E9C-101B-9397-08002B2CF9AE}" pid="87" name="x1ye=25">
    <vt:lpwstr>Mx45ShbIyY6vzCS55lsRseglYMx8Hgkw8lEUaF6ph260p3qmv3zskevgRWUHr2HboAuFfDH3RqW4nuaboEbE8AR8BINl+ZyjA1gdkID34f+F2zuvTf+62buBLMHHt+8Y9uUKesRmGvZm+aD7M0BLGNGk4rPnzxdIfLJ5wfoPRl9e8oz55SFg0Yilm60mSC/jNqwAzM2fqpru/KZSW/FX6TqkhWPw11LfcUWDZCtXHi9DookmJylPVgNMDcz7Rzj</vt:lpwstr>
  </property>
  <property fmtid="{D5CDD505-2E9C-101B-9397-08002B2CF9AE}" pid="88" name="x1ye=26">
    <vt:lpwstr>c03+o0J6//QPGjCGk24F9JvjCCSQNsyin+dAg1s8kPh4r4h8Vc2sTbquR2DDtMHVMrd0VS+L1/rqHVY/EnxpG8QuoN+vkWrytVTrLWsKhDRKwJZwe8WfKSQIb+2YqyqI6FWoP7vXoWHgQf8NQgKOZHZs0reihhGoniL6a2GBz6o2z2se235QDiy2jQgMXF9QBJNe2PrO4h/NPO53Zdx03PrrP/rpIq6lNeDkJp4xXYd/RASctRCZ7L6N72E7xnB</vt:lpwstr>
  </property>
  <property fmtid="{D5CDD505-2E9C-101B-9397-08002B2CF9AE}" pid="89" name="x1ye=27">
    <vt:lpwstr>LgbGHsLRMzuGRAlheZlp6+aMzlj6i41gGCr17Gzm1xba5ggf3/jj5S9JszIKVvQc02W8EA4Vrygd2Uhl0LcFuLj3vlQNuHjPPUcyhTsRM/UeoZyX3aozTM3Wi41UfhKcKZN+SW/G5uA7mfMvWCkKQO24F2Wvo9APudog0dWwPpnIck6qj3RJ8Yff72RA6d5ITjVIgutIxcMAmdvYbZif86ATr9jxEC+9rcFVtMPvebID6pv1Ne6a1YcdWD+DTNY</vt:lpwstr>
  </property>
  <property fmtid="{D5CDD505-2E9C-101B-9397-08002B2CF9AE}" pid="90" name="x1ye=28">
    <vt:lpwstr>Qrs4g1Dx+usKTxZvJ3crETJ5VrkJYW6Ipy7RYd2EKsDZyb/aFTWw8lGsIYeNnobAXvIo27h+EI351rXIUeSQF9DpdKEyweMWeV/KWEiPqjfeYJ3HDoqznbQ10jtAd7oFMnUcbbCSaf2uFA0DPzc0a9c/Jeo+GOnlquRlwmvGzm+7KOq52Q5q4pQMCaPda4HONlxRA8HUgDjZ4AXoSYh/wQC4Kd2GKSfr4DClG1bl1aM26dXg9FLnXNBpMRRxALR</vt:lpwstr>
  </property>
  <property fmtid="{D5CDD505-2E9C-101B-9397-08002B2CF9AE}" pid="91" name="x1ye=29">
    <vt:lpwstr>J+2+Z7yteVbwy0JgXNiU8CztenA8q2Dv4gfIDVB1Fdy6NyUc724RtvaGHVOQfujaRPM60EMoflfb8F8Zkks77UZwKGxtL+Gcfv9vjNBg5QwYxDdxkwDw2SoFxCKR8Pkj9iF83yzNJYH95SSUvtJ4f1WMfIMW78Mb2hH6s3V+wtq6vxv2JCQwkHNbfCogQ8svuemGqhaHwt/TNvYR18njx0+aVptP60xySdt8VGaPrXZG+pV57pbxK0VM2pztp+9</vt:lpwstr>
  </property>
  <property fmtid="{D5CDD505-2E9C-101B-9397-08002B2CF9AE}" pid="92" name="x1ye=3">
    <vt:lpwstr>sTfnpGdwKB0JkJYtBNWoTrapgBdDPy0TBGFYGD5L3e0qvZrscqAsaOPUCeuAG3O6nMwBpZjayemIBLJmepUA42tJXo7ao0DSGW4T+JhszQnpNsPZK9PRQXYzb5pViXoTVsWNNGzMgkdEvXhbfNpPYwMxW8cGMzKpd3Eu7SQmKcaYEaFgwoUqqonSMhyr6tr4Jw2YTFz5m0+6ZcmJW95JOvbvUZmLSeelWKuW/3AFZ1JgtEktNGKpg8P5oV0pDT0</vt:lpwstr>
  </property>
  <property fmtid="{D5CDD505-2E9C-101B-9397-08002B2CF9AE}" pid="93" name="x1ye=30">
    <vt:lpwstr>yk0UFhFUeWGMNfJQ1iScCbKvu4fyfyoMSvYvjVqj0oE1ObD8mJFAkQ7+5sxWDTFHDnGdxl1rZmkRl0o8tOxIUZ95TYJaJGv2pg/YXmxRdfsddzbHVXtddKpnMdJId+ttJI7JzMqOVnXKyPotNbTv0JxX/CB2Nb3Vl/tpUHGhmT3jbSHR/PWdpKiy6JAhk96gnDc/+mldrSYHGsMnOQz1OrbqnQeD1I93ZbmMtfXhKy5YzmOTRi2opB+17xS3IpW</vt:lpwstr>
  </property>
  <property fmtid="{D5CDD505-2E9C-101B-9397-08002B2CF9AE}" pid="94" name="x1ye=31">
    <vt:lpwstr>r42nUTS6aBh+dJLiKB9+F/1IMyqSEhCvhdXqn3h9D44JlJea1GSU53ZQZqoBtrnvKeA03FUbYwyb8rgO2v7fYkuoGU1b75guk/hewi7WWOtwK6soxbjU3JNH414vZ3W4GrCzcAD8JOISrt75JKtTDi9v/idxUGS3QtoguLyzSg6ttmwNOGG4RQa310QZfIz1lrzRyEzwsY/7g1Qx9h3r9or+lZlxffamx8V0U+z9OmJg4ngQs1NSwYmmVkqwZmI</vt:lpwstr>
  </property>
  <property fmtid="{D5CDD505-2E9C-101B-9397-08002B2CF9AE}" pid="95" name="x1ye=32">
    <vt:lpwstr>A+6ds1vwIs3HgFWmqpGpY22OLXLGX06JixknxPDKVbIg0ES2D2DdxpCTM8B5N0Zz3Q5K6HBJi4aV+Y4UTap4BNgRP4n0w4r3CQPKapFVH4KgpClFwFMP/FVrjrnuTopqWGaYrnFEwXGvp5ympJ+fV+rPN9wvOoKtV6ONyDUHCoRolo9XbyiI8bQJE396Y9T8XxXnY8BeTTAjgaHAWdMevjuVAfrrlIvNHXh3rv6dPtJhpjhfoL9agx2fl0GSQmu</vt:lpwstr>
  </property>
  <property fmtid="{D5CDD505-2E9C-101B-9397-08002B2CF9AE}" pid="96" name="x1ye=33">
    <vt:lpwstr>Pft5Zgayj/fI8zjLnT/YwQqdIGKvA0UJOKJArZPwzdSv+bbs1tHao4MjjmIaYCzra2yJbJb+ldt9D0UzEGEV4oC0tMRxBJEV08OAJ4DdTxG9ZiQvWRe/++LOaPxnQvsRVpZ19m56PfzK5wcqzsgESxtE+uTYPHkeTwUEKGxXdFxxMBmrMWj4kfhaF7XKZHJA1JjrElefKaqEA57woTRXu+HS6p3wMoG23/UlnL2morlyPS4FfQnhohGJo8vTgHS</vt:lpwstr>
  </property>
  <property fmtid="{D5CDD505-2E9C-101B-9397-08002B2CF9AE}" pid="97" name="x1ye=34">
    <vt:lpwstr>28Pp+DhrpmjmGEe3UqQOb9ZFyxXgiKnv5A+M+zNezbGLnGxjO08xAyoPJvFiiuo3bsL3JFezT8PUf9LaZhh82W6qf7ptp8mMBcotMVbwS3LyOhn7THLxBhIUxJ9HrlfuK80yxEThaARMUwtLZKsy/+jNvGukXKuXjfEjSmRCe7ZTIiXpjR5phB8y+wIlear4lkkiOmmOFPzV4qYJpb3CU78sS/1Vv/FVtj2BDFpYHSkOAjJTpWGZrLxj751SuGg</vt:lpwstr>
  </property>
  <property fmtid="{D5CDD505-2E9C-101B-9397-08002B2CF9AE}" pid="98" name="x1ye=35">
    <vt:lpwstr>68aackojjljRA/dD5g4X4rBXvXvA0E2qhTA7UFZvQry8HWgzHKdifP7tAqEOCifQ2FLUWzEAICe17GH/4v3GgVZn09qhmn0zv4xFs16UEMfIwAf/TYBYQSFaw0aD/szHiaK0TXmJaDzXFS1++hsVRKk7QzfofZnZnktER/bLA7sJhNoQYiA7aWMcut8tn1j/IVDc8+qLVoTQmDkSKIrt4L2T4b0Rn/t3GauzR9EwlahWJX+xj1QD3pPcN+NZtwH</vt:lpwstr>
  </property>
  <property fmtid="{D5CDD505-2E9C-101B-9397-08002B2CF9AE}" pid="99" name="x1ye=36">
    <vt:lpwstr>5ETdnqsc90gAIo6kMTQnws/nnUGgLehkDSqByOFiGuCNq6lMoEtsJTygBzhhwOFedrrMYwQjW44Rl+P504W/3XqjZ8mXNiBUl+nJ0x90TRO9m2kIwgI0qYFd9U5y6vZyAqrxlwjO6PzwpMq8rWaXwTFJb8xKF2DMGiWxHwE5vCD0bbsaf+nX/hBu21s8Nc8DbZBRhtg1gfU/9u/vgEdjNMQ6of8Ww/u794rXNPQpZ4OL0jWEWm0nYmZAwsq3lNm</vt:lpwstr>
  </property>
  <property fmtid="{D5CDD505-2E9C-101B-9397-08002B2CF9AE}" pid="100" name="x1ye=37">
    <vt:lpwstr>9ws2+otyRvN0SWZ7ffbYd0ISFVkW6pCxGtzIaHeFZn+daH2zejW1Tf3u4/+1q/s+w8hrJY7CSFrdgnyGY4Lc5mSF3uZqIxYf5XDnJCz1TYemUiBMogO9hQm/UA56r6K4rfQhYCda6ht9e2L4r29T2mmCQaBqT2btTTfCRBQw/wTBq9pb16jWVF4w8ntdgRn7hC8Ta6WQi/1hzOtEEN6zTjKwgvuQTqosVmT2O0NacYwca8h7YMYDDkVnIdaL3vT</vt:lpwstr>
  </property>
  <property fmtid="{D5CDD505-2E9C-101B-9397-08002B2CF9AE}" pid="101" name="x1ye=38">
    <vt:lpwstr>4ZfwL4xOhsiPoYgP+OtmverKHLQ7GMawL+IWHX/CcGj8rUc6mfjMq3SES9OKdtJac3XkHS2wYJHJHMdryF7vPVfGjqY1fBVaTicyATtbRIfcakpM0eNDut5KCJtGigPbu9vyRWkG8Z3uHWLCn5NjjXrBky694F8wogbYt7fYFO4mMeFmJb3uxlQ+ZhHPwleuD4qxXpyi88dmcgkSV9erysZ+Zn0bcMxqFPOL1d/2KD+544xQpnRGV3hk3rccee/</vt:lpwstr>
  </property>
  <property fmtid="{D5CDD505-2E9C-101B-9397-08002B2CF9AE}" pid="102" name="x1ye=39">
    <vt:lpwstr>s6RhHkZYKBB0a/7b9nzaSplGHKxrpEBR3rjRslN8R/ibCbxFOVHGtB8aMHTPIVNDUTkt6syR6kjIx2HEvJMlHgGyADHloNJP9C1klAy4gcZ+LDQqm3w/3VNWrHOqDnJMKwwSQbM8B6jXj9UFGIcUQ+kft66sBJWjDiGC/tLhCYOcdHwH1G2Mc7/3U5uYW//Phs/QDdJoXjPFpfSv9/92DSj/5FbjfNtCYsghp/YFFPTjQNcIrFp5l1yhPiKsdhl</vt:lpwstr>
  </property>
  <property fmtid="{D5CDD505-2E9C-101B-9397-08002B2CF9AE}" pid="103" name="x1ye=4">
    <vt:lpwstr>DFm+ZCLV8M6fcNdGGgkUxA8P7biLzRqQlcPDuvHa8G/AFU13Cv8JDyUiU45EibuTPLCauNwva/uA+F/0qY7Kyu9aeaX9xlQ64Yav5MX1Ga1glcZxgTIhkjeWbh1yC0X7+NSwHRIB/9XYUy1P0ubLYS2XfYrm5Bqa/ilHpD3NcEbdCagIqDNuuTF5IMajo9rcASrBF1UTdl5G+sIxMPcc9F5JQeymPOOjvlU1pwmVaoukB/PC156ui3+85rNQjiS</vt:lpwstr>
  </property>
  <property fmtid="{D5CDD505-2E9C-101B-9397-08002B2CF9AE}" pid="104" name="x1ye=40">
    <vt:lpwstr>AA4KLG95+j/9Vr20N2Vr4dbwG92kl2TY2IYvUmOWi0GMnY/iiGsM6gG1TWmX45pGWj3cV8jOjtR4iAgMf2FxZNqrhbipepxa/HVEUkjAS66E+LfgoDW5NjC+/YdElSklxxF0npyAdA7M3vbO6SiFWBB/mYW3V8oeMbhJAiP/VGhYU5gVPp5Q9T23tRMwroZtCS8dSySZUXYHiIxOf10mSZ91/jJ5uwHAi6P5r9s4P53roUfmur7dypCJNMCSXnG</vt:lpwstr>
  </property>
  <property fmtid="{D5CDD505-2E9C-101B-9397-08002B2CF9AE}" pid="105" name="x1ye=41">
    <vt:lpwstr>oKgI4LvVB3pglpGytqPiRApDeBqmptTPIGvFj9IBQYzSFh/IXtMSMQqCumuhBUK6QsIII3slYxDc6AtWyciVbSpBiMnpLXh2S0hJKHS8m9SaJHJLYKGd6wh1mhAExwRR73di5wF1q/RLdUmsZwXVVufVwOG1cE9vcLC8o3/6eaUvMCLcGw60Ud/eCAfY3WkBkDjDtc4hDcpB7YY2XfLi9L6B03R0zQ71+I+8w65wYs1g7gfh38Us/H2cWzuxDiI</vt:lpwstr>
  </property>
  <property fmtid="{D5CDD505-2E9C-101B-9397-08002B2CF9AE}" pid="106" name="x1ye=42">
    <vt:lpwstr>7f7eqU+Xhi0fsP+3Y1khYyUHg9IIXyO2t7NVdmIvV3McxdjFbyvGqVqqAvAv0bAZV3A2qlFrtpllLEeN8qEcJ5MmxCmcgOV274BJm60j6JIVLQ0x9tGgudTfhaWcOlbjgZrTIkcafL5HaSBQiWovvr6e46z6q3r6yd/KDUrg2Hn6D0zNjB+DxQK6Q0miyPE3pZcPmfJsW/jNoF23gE9Qn/WG0ecVJ79an5O76zib/x1/o/u18ysAHJd6fxi7NfL</vt:lpwstr>
  </property>
  <property fmtid="{D5CDD505-2E9C-101B-9397-08002B2CF9AE}" pid="107" name="x1ye=43">
    <vt:lpwstr>6P1pTJHhGP+ssBS/fOm9DdCDXKi6mRi0eYDsY8rg9w3jXVbAXQcJycmhJ2Krvwq/AYxsOgw7l68KZGq1wknn6iAHV6fBk97v34hQuhuUJrTO2svm8GHm2lv44bTAKYdtPLFDazPH5vI57Ddh5/3OWUGRZA1/eyfGdol6t5/c5FYAu/p3ULPtdOpIJMNvly4Kye43BVVaaHyg0P1q6HZu02irDG+91zs6VJc/NIa4arSE1M97AxDQccuZMnOu/Lt</vt:lpwstr>
  </property>
  <property fmtid="{D5CDD505-2E9C-101B-9397-08002B2CF9AE}" pid="108" name="x1ye=44">
    <vt:lpwstr>G4wx7d8me1ZjIqIG/0y1DLoRwkHbJpiSewynL5d1YpKIFq6fZJMbLxHhPsuq3IQoncl6yU9PfxSt1fJGeJJBj9UVBPEvQJbi8jc9MeQoZGstFCFupRfjeV5eMtyeOD6Zj2/4Zib1om1D84ve5h5VV7K+bc0ccWvcuhkTy8FG+LBja9XJRSmeH7CaxCZPcG2KCWsLAm8KC5CAGQY624CrrTYdNT/zffUaLVLF4rpcFApDi+h3c+GVfiYu6o8vW4k</vt:lpwstr>
  </property>
  <property fmtid="{D5CDD505-2E9C-101B-9397-08002B2CF9AE}" pid="109" name="x1ye=45">
    <vt:lpwstr>dTuO0YroSgutaqm/pH8vDKJkC2qSO4WR+VJXlCightUq+pAodh5Eo/DNe/fS4q0OTB7ekcNZW/5zElq8nit0JtsfJpjuS3eWoWTJfqaWgCBMPkEIoHB5UhUmgPEIq8BBGK6M5pYse0r/4XHDI+fYhra1DFn5F0o3y3dkJ5c/UFcRjfS6ar9/ogWje2KtPIoFjmT6QmjZhVSflhCThupoCDjMmvneZkoJFuxkOCsAZoFmZqZMkBOBAicESZGsSok</vt:lpwstr>
  </property>
  <property fmtid="{D5CDD505-2E9C-101B-9397-08002B2CF9AE}" pid="110" name="x1ye=46">
    <vt:lpwstr>Z0fYqsKK1RKPxBE+6Jo5HDyD54Of5hlrm6WRdOKF/XF1xb2CEKZ2GhRSe7LkrP3gDwka9pJMttTZEQIEkmiQwV+RAN2/NhjNsMybE1plHPfxsbaMuovti/a0hp4Yt41yX74e30xP307Ct4Qau/FIPNR6pzKNWy+Udq4tk1qqtCEHmF9939DZhs/pnE/OpAkI+o9MXAlbYwsbcsOpTKzLBiB7Cb4CW8UmrD2Sya/ZtwmEyxD3l/cA/NotlMOFrIt</vt:lpwstr>
  </property>
  <property fmtid="{D5CDD505-2E9C-101B-9397-08002B2CF9AE}" pid="111" name="x1ye=47">
    <vt:lpwstr>YeF2pqVcvyrUB36GxLxTkd8Gd+qr2czaYTn0ss/9fxu+a6h+K97obbqTTxLZpOfhNeOBvo6zcBU4Q8BIA5DzdGeKGjmpQjcavrTf4LtJ7qUHAz1oVQWag3l8BULEYZLeWCV6EEciqF/3X8LIV6kJ/i0Y1sESH0PIpsLLU6fhjEKwycJ+1l4+GqyrATw+GwTQ892eFZ38QUZu8YcJeIeV9i43LBN/95+RQ3WuKk0YEibheEuJ7jvXMfqOSvh47nh</vt:lpwstr>
  </property>
  <property fmtid="{D5CDD505-2E9C-101B-9397-08002B2CF9AE}" pid="112" name="x1ye=48">
    <vt:lpwstr>9AiKLLsdGnPo6DaR86nzoy04pwBcxREBf3X3T7q4Y2EKzk+v03mYqr9N2CyqtZGVf5A5TvLUexs+v1qeu7a303ZK82xLeCo0Qurq7fH02idXx1qIqHhaUHDejwIxmH1lDNArWGHNfC37KFmWq/d/roelhwglOZ1JEeD8Qg0o9bSP6+rxCpDyCDRs0b0U3qMURdEhB6wECU5JkxtMIf2t3lVkyc7hOj1fZutQvpm4CvXtAdQA7C0ZOINjOjucEAm</vt:lpwstr>
  </property>
  <property fmtid="{D5CDD505-2E9C-101B-9397-08002B2CF9AE}" pid="113" name="x1ye=49">
    <vt:lpwstr>9TMS11OwPbByQ/2VsPXVPhoKEz2EIYt/ikGWWV3NJjNuu3tADXs0tImUSdGLQ6s3Hm+0udXDT4BzQwKXGJ+koANC1O7ynjGV9+uc08+FH94CnsX4/lFTTuHhCk0Ur8Sw1fy4jpU8Zz9/ZiPZq9LU14n4Rf3DHerCkBIJXahCsO7jCvkpRaRV7cwIf51dNVcJocCrOSL5DgcScdDoEB/HvLy9FvRmMFbNIjdR+0z0VynCTMU23GdQezW041/DoDc</vt:lpwstr>
  </property>
  <property fmtid="{D5CDD505-2E9C-101B-9397-08002B2CF9AE}" pid="114" name="x1ye=5">
    <vt:lpwstr>mC6jS7+PWCBjb9kqRCGr4lyhtEs7NURe64WchH+ETUajfJtWl/S0MVgcut002EUxt+3DtpS75tOeXIdqoPS7TcelgOGs8ydJnmL8LvjdM58/lagPndPUWaJe/fonjs1JdQpJDMletkj19wB0s3Tkdv/4sEKS3LwA7vXo7XPoe4VKrQRUmhkkH06k28LI2QQxBg0UKBMzfutiEitwDQqPkveKOtdOnYtJ6dg/rykR1/wp/1MpUkLyH8NZvxNywZP</vt:lpwstr>
  </property>
  <property fmtid="{D5CDD505-2E9C-101B-9397-08002B2CF9AE}" pid="115" name="x1ye=50">
    <vt:lpwstr>+2pe0YaKlrJ/x2hTJR6p/i4dnw47G+RZPRRbweD5MiG+v0WQ5IqrrJt9heUtoz4b9XKru6QUuMgP5+LpsdpwmhJZAsuD6Nl5S8+o15VtMwJcO3cepce561Zt3k9shs+/q9pgrfSxuGAv/yFqfzn8Rhz0oT2CLDO85d62ZKhjo46xZIoaeiScuqZIIf1dgiMJh/2HW5Hd9Jp2ZF7dMOfqvKxPB5D4+TMGH9qrXwXQTLCeJH3IFy1V2atgze1yD9i</vt:lpwstr>
  </property>
  <property fmtid="{D5CDD505-2E9C-101B-9397-08002B2CF9AE}" pid="116" name="x1ye=51">
    <vt:lpwstr>GAgdOJFuWAyRekfvyrdj2xKbtmtY08u0rZ/NVnd956P7AmZ2YA+HZi22k9wsjccaMLhNAsowBydfjWuPBx95Atg4hSBs9Y64q5Pcgbg1/uPmgxd7x8zoY5IeH+yul2SmOxX4iGDLqMf/ABcDIfYUxXfgDTQDvI4kCBbNd4QWRSkDlvXZ4UpnpiKdx0b6ufXe7l/E9z/4pbgcOZPrradTv1M/coxCkNXuLonMKwmeWldHD16UvXJU+CyeKHHomNA</vt:lpwstr>
  </property>
  <property fmtid="{D5CDD505-2E9C-101B-9397-08002B2CF9AE}" pid="117" name="x1ye=52">
    <vt:lpwstr>mL/keb4yoRX8YcmoQYBvYeCDWwzjLwr3Rtp8bgYFpY03VEqJDfVkooebu1JyXt2vUJI8niR/Eib+oJ+UwUHGu8L9B/+c8f3ZDLE/f3BI5Dnqbe3/s5ASPKk4ZexOq98MVe+wzONT7Kk2z38LaP92NINrNSCEqWOYwtR+Ir6eW5/OoFa5DwhvAmbgk5WfO0SwMkz+ZUolb78EfmM2Jc0DOG9vkGDuIBT++6NkvPrInKUxmR2dHD4S91ZLk8bA7eB</vt:lpwstr>
  </property>
  <property fmtid="{D5CDD505-2E9C-101B-9397-08002B2CF9AE}" pid="118" name="x1ye=53">
    <vt:lpwstr>BxizhFtTx5VCR7E9AnWhx/yo/jtZl7kkKKjtb1yNj9+pi/oHgR7poWy1HEjQiZOCdOIo6LywyibtDRY3AwR2BTIk3BhzhKA9b9fd4ftV7sEvMGQVKeNblqf5T/xqZju6dV0MsjeMxT6s725ElVLUDh4HL8S7i1MjHOx9HF8qjT5dVw2SH3kIrExNz09soeTg+Mi5vEQhGzZhfBAyoW3Y4l7JoYXs6C4IKhopfO7qSGdaCpDTaGOGMC20YWYS/C6</vt:lpwstr>
  </property>
  <property fmtid="{D5CDD505-2E9C-101B-9397-08002B2CF9AE}" pid="119" name="x1ye=54">
    <vt:lpwstr>puKmevyh5haYwuIdx47uL90nZTryt/sfxzb1cYh33AfdfMYZQC0uWHokA1DHG5DnUyEn+dtA9K/4NYb9pLXgAUpMXP7RHj752qtpVi9ZgX9//7/o8L0QlTLnSI4/JFsVAdf94faCbYWSISQMV9gIu93wvlVk+vKMENDraXqJIFTWepXWnJ3xn4GhMkAViBCa8b16I6Rx7PNRq/pvxL4r9oe4buO9Q40Svxb6dUNZ/y4BLWlqLmOyB51J9+w6QaY</vt:lpwstr>
  </property>
  <property fmtid="{D5CDD505-2E9C-101B-9397-08002B2CF9AE}" pid="120" name="x1ye=55">
    <vt:lpwstr>yvEXlujEA7jAWSVyuxnYfdAYfmluD7jpO0b7pQyVB/hB2juegSo6PSMkfjXtrKEKVm9HzAGqy4a+zySE+gVz1zlEXYVqkZK6DjloawIVj7wyZn4uvyxhkaigIpJqQJqOmbaLgq80pR9Eyrq/n18JA6PDLj/HPGe2lvfdYlvZ/3MxYz/Tpr5O61MCEYq/Yn6A5U8gctPWxgka9WPvDR+9ccll8xYrfmbSObc1RTZnVqkMtErYu13oFA7k0mudRPP</vt:lpwstr>
  </property>
  <property fmtid="{D5CDD505-2E9C-101B-9397-08002B2CF9AE}" pid="121" name="x1ye=56">
    <vt:lpwstr>Xkbm94GsJ54XvOun4DyuBSrxZhdS/vBJD1cG5rTodYYUwj3ripqYsCddXVq1Dvs+Q6Pd1/lI5/zuF1yNPzqs/sJhgX+ROQ0QMHy8Kf2BByGu0yngFJlsANCinTEQ3ak2SRZnAPswJHnRq5gyhycyw/4+c7LA8F+HKInZz1nFMGfl9YHJmXex0bAgi7Oir1Ou29nNVWMxUmfHBsOfk42cq7/I11MEI9LkDtCiaQIb6nKI8dtytMu9ZTzAvw39LnF</vt:lpwstr>
  </property>
  <property fmtid="{D5CDD505-2E9C-101B-9397-08002B2CF9AE}" pid="122" name="x1ye=57">
    <vt:lpwstr>DVurfCBF/BeczhMDiMb2AKxkuKGan+/jaCoegFKuePWBUqnXzHF89l6Qb2d3tq2YJ8/wRZFk/FndJOC+lhUKmZ2zd3xgvt6dX8svl/Sd8leA0QnKBXclD7XRL9i+nIMOTalk+/vC/dYxavN3SITtOV5+JbLlA3Ysu8rzU9//6FU3w06zCPxR9ut8RBc3iFZIO4MjBAxH5qVMeWLOzy1yAhU/FylJ510kins/YwvWWXDdy/Fz7ffdK53VFEKrK01</vt:lpwstr>
  </property>
  <property fmtid="{D5CDD505-2E9C-101B-9397-08002B2CF9AE}" pid="123" name="x1ye=58">
    <vt:lpwstr>bsLQByePa9cC3iUqiC7aD0HSnwmfzEIJL5TnAacvTmQ3rmzt3tE09EqT3F+rFicyOA3uCrzRtmEXhyXZrIhekMZyByLsggKIVmKnyq8nSKbSzhoNVNbn+SBqSpxqjzLLCCl6uzVu0cEKTrxaZ/DJm+qUtAJRt1SdrNMkJJwRRHlgKujO2ziPWBa6JPX/6Jkb1xgHn5kYbKiQgvNSN5IfIHUulEDaHKKlTti28eZCz7falblcw536dl0ogrhwEYM</vt:lpwstr>
  </property>
  <property fmtid="{D5CDD505-2E9C-101B-9397-08002B2CF9AE}" pid="124" name="x1ye=59">
    <vt:lpwstr>sUXOs34xaNXkwh7AhTxiubDKJk0A18tbnA488/Iy/QxJ3/q+XzZkww/0NPboEOr6/EqzO2fCgIoGtfllZsgw6BEQxw3RksV/Pcb2/nbY50QBk1iXi159fBYLATPf/tl+A3zNjWROb5vR637LCnq7k9GR4OujifotLZ/1IyRT68DwmCQLma5Fg8kh2KMmt8E3vdqvyC2j8Ejm8Pu4AJrtgEe3zdpgALmPWMf8XFYwu+ZtWqmD2l/ZX+AW8vNhnuC</vt:lpwstr>
  </property>
  <property fmtid="{D5CDD505-2E9C-101B-9397-08002B2CF9AE}" pid="125" name="x1ye=6">
    <vt:lpwstr>yatefVSNWFMlmP3E3jjBOIsmfkZQoS7jvxjki5t52IDnsfKx2nXfuGFeSM4lqJDAhuz55D7mhPYSN7cIbw02WuINdGumnEHGiTxutdNtnVXrOk4MH+sq7TjM6NJYNYptXqr+FylIAgEx2lEFES5eXw35rV2ClQ4vv7HGTCnet3L+AXZD0oNCcqin2iq+FcmuZGrGfk0mGWga/hvGHqoT8vtfwG7pAz/X6VzW9pA3o81C8fxcl2Fhqe0BqzZkEnv</vt:lpwstr>
  </property>
  <property fmtid="{D5CDD505-2E9C-101B-9397-08002B2CF9AE}" pid="126" name="x1ye=60">
    <vt:lpwstr>USpcVyRKRvwEXwlXCsn62BNk5i1KoJ8uEBE0rf7Nf82PKeyJ+b2M1H/9UdKFr0HNvdKcGP2YK6+2l4BIWVs5trghhgIXkPwo2Xg6ovGTzb8mXPGE/QRn/7x7x8sEBOuMZUmoIgqBTUNxudoVVFdDbv1LoA47lhM5MYN9My3aTe1KyAHR+N2TQSdNE7y6oIfE5XeMSUM+foBE5F0H6Girn2Q677l1enWWu4Sk0PjM4VcutMEFMa9bh0zHG1OR1PN</vt:lpwstr>
  </property>
  <property fmtid="{D5CDD505-2E9C-101B-9397-08002B2CF9AE}" pid="127" name="x1ye=61">
    <vt:lpwstr>Fc6gZd/hGM0A+1p2FwlarGD7kDOLDUvO8r+1lOf6jNqVF7AFdevkgeJs/9Srxgbn/+jpwKtT2pUHZufkMLC9xmiTLOg6HJpalhq/rFLg+ZtM+aH3vT0w5U30vv+AYmW0FNgc50uexo5Zj7/PKKhO//z3GoCsg7JWrKOhWF00BJO8BMEqrfbIVh+lfLagpQa3RN9Mtvz64dykm8lXxjYAlkTflNqxMqIE/DDnxHgsIIMa72UnFTNrgiEtccP5GlZ</vt:lpwstr>
  </property>
  <property fmtid="{D5CDD505-2E9C-101B-9397-08002B2CF9AE}" pid="128" name="x1ye=62">
    <vt:lpwstr>jgG76VSGqhCwEjyHEtVF/dAqzv8u7AwJsQ/+lelMHxPRjJCeRmyCAAZDF5LxaNxIIte9SUCAbQfSn7Z6sjvK2Q3aSEY4XmITHmqUsDX5iObEvFECZ+RkRM2aVogc+rMxchv58KMwZWdqcm5kQ1iPFrI1IASeUKNj8MAia0vwaXc+KrXHw3lAT83ZuCwwZ/eWlwv+CdaiTyZ/zZeFcWNwgcJdQlgMDC58Bciak2QMv3h9U6sGFzB6X7QZsxtU1wa</vt:lpwstr>
  </property>
  <property fmtid="{D5CDD505-2E9C-101B-9397-08002B2CF9AE}" pid="129" name="x1ye=63">
    <vt:lpwstr>EXjQ0xJ+cG4fhuykyJVqJCPOAfFrdFmYC05U4AQnF8XZRA5YHZbayAFKijutP9qKC0bXTH9NFMVWHFF2SRKJFarJiAuWNSRZYm7Bo9BjQs9JAmRtOZJVPzM1cyyikt8sOqW6h9WZlzxE1ZLMWu6T19r0u5wCnDzXVwkDhLyntcn9ZiDd1lKO3h9DtdgZHi9bOnODJYJdWiVFzga5NEBIIvcxsF1PB9wr1u7DiEZFgngJqephuc+HJ4pHhJsG/ka</vt:lpwstr>
  </property>
  <property fmtid="{D5CDD505-2E9C-101B-9397-08002B2CF9AE}" pid="130" name="x1ye=64">
    <vt:lpwstr>UuoKaqqqQro/HktxaPxrNhjxXxVXjIzzMcUsLuVzsLrtpk6X6jqIOuJr+WSreMn4vui1JKuGc/a1YtdqZODx6+x4LEiDuwmCxEgyVwqDSGWAGWaZPQgCBfwKlp+D8Lx3EIkheIGXLBGmFkwu6NCjtN+eRMAqOYcOJ47e5vs5NtXPO2x5/kP6nIG6gkmnzKv/0oy3Zbyri1v6AajQ0BirHePS3Y/W/10Ox/iChC+sT4dRbF/0zfdSg1pM4r+UJVZ</vt:lpwstr>
  </property>
  <property fmtid="{D5CDD505-2E9C-101B-9397-08002B2CF9AE}" pid="131" name="x1ye=65">
    <vt:lpwstr>ufsQ9+2LOWyzEt/iYX8HHpac3V3pV9JfMdlzpq62KjlANcKGTmZTHu/JnqV8B/0U0nQX0uMciUHjuCN5H/ZfITW+9jU1Iu5F0tXRDg2bMwGBnP9+ef6hk7xW60qSv6BwxhAfkTlE10k/LMCBOUu9P0GZwqXt6fePbDVA6IuNxtWGDywzORlif66Jqnx9cUs+90LmyBzUKktgzAGMCyqIuXrSNBVs0FZYH+AL/4toXWfeRkJcL1+4/8n6oGLAP8k</vt:lpwstr>
  </property>
  <property fmtid="{D5CDD505-2E9C-101B-9397-08002B2CF9AE}" pid="132" name="x1ye=66">
    <vt:lpwstr>W95/bF5KODB/XSvjeQwmo8KOFDzrfbYLbu61BoAlquMobvoDDzOZOxQFbQRHSUBQsBFu77kYvtQ6X3/ldR8mHM5dWnNPSYf38W/ommbR875BOHFCu6MFvM9o+j89huFYai6AcxoJoypPfemdF7x7Svf87LMHEcIV2du7dXEC6xkzk4rsDN6Jeq0URbiiHoPAzm/UavwP4MkLeVf/BFAS1M8Sr+kKavHFpdaAcmeWNHeg2D8e2jAZr4TU6PbZMPD</vt:lpwstr>
  </property>
  <property fmtid="{D5CDD505-2E9C-101B-9397-08002B2CF9AE}" pid="133" name="x1ye=67">
    <vt:lpwstr>IdtCOxlw/plSx3r5PejU4fS76qaBm+maTApqJZJhZXcEdRHZGPf+q5mXX/EqFZkpI25PsPvRxdbD0djw49+fi5gfCnVT2nW38f2GxTeZS+FiPCbfFgqTnXrfcuPH4kF+53NMcmo3ijapHRWBCExG6T5YD6Fn2R4lEamprtOZr4VeFpwmxNDiDis5+1zMXsRVK9aZca+UMP3nVrszMLKr6Vev33/4VQ9nVe4RL/f8yNt6hQ2k/NL96JAP2yjc0Zq</vt:lpwstr>
  </property>
  <property fmtid="{D5CDD505-2E9C-101B-9397-08002B2CF9AE}" pid="134" name="x1ye=68">
    <vt:lpwstr>1C3Zuz3wFfMYADFlXsOsiwkA6cfPSumfmTBaNVV7/S+9ybakGy/8AnLmMZr9GSTo1PUZVl89dXI7QhF2iPQkD64CITj211C0IUtMS1EM5rY/59pqUfibWdpHXSKTKxrrJMpNweMQoFC4fiR1H70KTgmpEA5Yf3EBDjW9K+6czQ/tlUzgzBHHOly5is4C0LJgZVVnV3OptTnPtV8RWH6rRKehzKkMp1KMuyD8J1+brCr95srrBmhciR3S33KYgID</vt:lpwstr>
  </property>
  <property fmtid="{D5CDD505-2E9C-101B-9397-08002B2CF9AE}" pid="135" name="x1ye=69">
    <vt:lpwstr>G4R3v9I82uFLLeZ6o65P41G7Cm3aVjgmUh8++kC/qjpgEL3ge9JhZgTLuL8tgGJaahqHdRH4zxl6Pko4vG3CalEu0nuuNy0bARMa8+zjcZ2uTwhV15v1qitoCk76L2ljLHemyxCl5SS1tN7lMHIwYAaIF9qwE8nd0L6dYf1KBeHYg7UfCkQtVr3NqDCem2UYbTsTGBTOT6ExQ5T8xwuV0m9ummaDURmqvL95FpHsdExDXjeHnry3wICMa0DL8IB</vt:lpwstr>
  </property>
  <property fmtid="{D5CDD505-2E9C-101B-9397-08002B2CF9AE}" pid="136" name="x1ye=7">
    <vt:lpwstr>a72WpO3RhhKEY/7X8iETlYGpeuWZH4Ha+9Co855TLevUTGctGDE9NNnUdhGAEocmiWOVPOKnW0imD4+sky+dxuuMSzCe4CMGVgRXcJVqFZKgny1B5Cgk/XKgXefr+7ivA/hFvUoX3JIr2NAn+NP9u9HEbqJZebbv8xUNH6V/ZJB+Yg5eKq/2YNpQ7mwRY3m4UdTemIX9DytqGM2JbV1CaQg1vzWfymIm6GbwaxyB5yPnfYqZ31z0MiphMyppaUn</vt:lpwstr>
  </property>
  <property fmtid="{D5CDD505-2E9C-101B-9397-08002B2CF9AE}" pid="137" name="x1ye=70">
    <vt:lpwstr>BKtUJ5+8RbbVQJG7pIbFNIV6z6ZB3IP9JvQXnHp7eNoeoXAmL1cdMEx60kb1Ad1n+z6U0szEo70ywOc8IW5Elduofq/biFdT1HiNVVDGFWX7X39+fI6IS8hQJVOD4XcZrmKbq7UEHHTmX2h6d8zQDy1HkhJfxsiU6U2srvbv17aT2Z8vF7hQhKVO5x+8V9TDUCP26IQnp9ojDmCJ6lFGDCFUdrpB+53sg2+yANGiuM+MiKkDxwd8EnVi9HJ3kwE</vt:lpwstr>
  </property>
  <property fmtid="{D5CDD505-2E9C-101B-9397-08002B2CF9AE}" pid="138" name="x1ye=71">
    <vt:lpwstr>qAYtMWtKgHP1+svU2UtY2xx8CPj34F7quAd0AOuf0Wn+4AC7mOorG38tfxUSGCUSOymjHGKVw5xSfOh5N1TgDLuF7kj9PWCpRE3aEfoq8GI0yoBN+0kWY/mLK4Ocxy13aAKg/HHmpVHrZ2bgyTAMy5vtnajDbxr83RWBuK9WQSGBGaKKnFW3eIg8geVPmQUrihX5/zdqScIERNmCZJYs/RaBfJLOqXPFFC6P1aI2okL0A3rCh+/Wa2u2qMH3tHe</vt:lpwstr>
  </property>
  <property fmtid="{D5CDD505-2E9C-101B-9397-08002B2CF9AE}" pid="139" name="x1ye=72">
    <vt:lpwstr>aBfeqqQop/ZazyU4yqWljNyoAzmAQHm+r79RD+d3QiTLxYKf31Th1KkXk86LBwvWFZjLrn2IvChgkFB5UrmMixELllkkEQ0RSOhIlj7wqOQPAPazYWewVOBdwvxtu7mmlk9KFSXKX/34I/l3tJ396Qg4iN7WWiSMrrEvUOMRj4wTNs5shUxILc9VZHNpxGlDJOPDM7IMQ67OyPJl5X3fd8dRHgEUvTvlmJB7loml31bxe2wNtKD1/cJY6R/MF3n</vt:lpwstr>
  </property>
  <property fmtid="{D5CDD505-2E9C-101B-9397-08002B2CF9AE}" pid="140" name="x1ye=73">
    <vt:lpwstr>78FceKa25kxxRNoM+9Ctm5z0DmxZsxijjZyci3eSMbj+mLG/FNwSD8De3oGrxUzJUcI7i6eNFAHSY+7luJM8kXAb1E9pPhUiAfUWS2D1TIxqGFgWVHAUrVp/5REN5XUQZ/SeljcTZL1y09CvUiH7eEmit88xzoO0ODalvku0q+PwB8Sphr7kRQn80c/xgVIf0kC1A2Ghj8W5VMWoXfmjrlahpu6H34E6AKvdE3QBgVkLU3nSKtSDiFJQYUz0AlK</vt:lpwstr>
  </property>
  <property fmtid="{D5CDD505-2E9C-101B-9397-08002B2CF9AE}" pid="141" name="x1ye=74">
    <vt:lpwstr>4LNcrAVvQUMERto75nDVAwYtaFKSGbT4hDwygYObY/RmSHfvyCrCct/FA1HRU9u93Fl7I0pr+OqeoZ6fOV3lP7eEuiOGb75s7YMX5JOyk99Q+kpzZ6LyKYf10qskv+6FCmxj70+H6Vqpp71CzLH9/r1E+aWtpdzq8ucp/plfDWbzmsJy4WJ1Hcp8UWqgyY1C8KDHiMTl2kWqfQXzA1k6qbHcw0c2KSwANbSoGNZp824wYAGhaXdAqOXowukE+r9</vt:lpwstr>
  </property>
  <property fmtid="{D5CDD505-2E9C-101B-9397-08002B2CF9AE}" pid="142" name="x1ye=75">
    <vt:lpwstr>yX23mWYp1FFVTv6gLMgAtwV0aaFhdv0VYLz6r+DoyaA65uTxWdFeag6SXdxBLYtC7opHaiFMn7I4ttAQ97fEhF3eY5PFPl4e9ZFb2Vp7HN5Vh1GlVj2/gzy8oREtmwwNb4EyPytDEN1piX8fpo44c+SJ63dOOYcwPlvwRb9VFd2pH34Q/B/Di/u6B1J+3FF10pFwUr13d9dZjWmaJ2+WUty12GhqG9ffd+JOGwN8Ff75rBw/u1ly6G3KM/0z5ra</vt:lpwstr>
  </property>
  <property fmtid="{D5CDD505-2E9C-101B-9397-08002B2CF9AE}" pid="143" name="x1ye=76">
    <vt:lpwstr>R6WQm2Y+b+sz8auZuTl8T3w+DceV+qZ8Krbg+9AgxLVRzFkUCWE1rPUANSD3Gy1Q1aloEMWCGIkc2wLP9adH04Q43M5DEbL3ds9SH69p23KSbB9ZyOSn56hl2TPy2Dy8ypb9nIXzsAXuOpiaf2tP/LRrm1bpd+aSsZkd3+l+ail9qfPuzoUULOhHb8WBDWU2YO+txFyIBFw5UC6yGj6Z1fxbSa3ZM8RQERkopDVCWxltE76tGV3aJIrczzxuUG2</vt:lpwstr>
  </property>
  <property fmtid="{D5CDD505-2E9C-101B-9397-08002B2CF9AE}" pid="144" name="x1ye=77">
    <vt:lpwstr>2unPPOF8C1V6Ww9G60ufIyS9Teq0bBTrCvd73FbpPq5hBrz3X4hFKeeGwEc5aJTgEqnabfMn4x+WrJPM1tt8ivGlqtTPnG/7yS4ZSBOzuTmp1G1u5wBjiMpEooSRPZtw4P2iaII68woCxCcAXUf2pj8noH/qkvgssf51R+f0hDf5JUR5UNOjm7cswK+hjcfjLH9RArTXuyBiXXIVhoPYnt9MrY5oF4CHnWlNnkBVJS+reHG8CaDu0l6Y+PCKrMb</vt:lpwstr>
  </property>
  <property fmtid="{D5CDD505-2E9C-101B-9397-08002B2CF9AE}" pid="145" name="x1ye=78">
    <vt:lpwstr>ruf7w2x3zOnvQFzZPZVrqF4q4cdxb11mVl2mYQT8DTDvat2sWlNXD/bJlKNa6sFXX/KH6NtsAnU0y171r/2s2uIOqlc5MOL/LuDFqznhrdjGcbyWy3aOqTCUOkvbkriV+N796KzvSigFevk0Jjo9qEqfYnBoRjIPPaSsGCAcrEDoTHNRq0wb0yrB/EAajX4F7dSqanLX5UyIZKU4WlSygbYEM/50LHeqa0YXpZEoFPsyd0I1dX2o/y8lY/jTxZ5</vt:lpwstr>
  </property>
  <property fmtid="{D5CDD505-2E9C-101B-9397-08002B2CF9AE}" pid="146" name="x1ye=79">
    <vt:lpwstr>37XBneqRAxotVfHsFjYNE58qaT4ISWHpqOnTI4rzgOWRrgxbFG/RrCmTKcYqaWQxW39Oef4zSwRLKtxQ6OSrrDzvX3qo3ZfOOCFp8zIvI23++vj1rAWe071UJEZeTHEFYx8bF1pwCwfJR+dDs5tqAXQwaPA0s30vckWuCsNEKZwFEeLPoh+KfWvnD4fyccvZWm6gudRymMaQ1JpPOlAydoRq0ck4hFj/zyuLRTZJtDYEgHsAJxlT76SeJ8mKSFt</vt:lpwstr>
  </property>
  <property fmtid="{D5CDD505-2E9C-101B-9397-08002B2CF9AE}" pid="147" name="x1ye=8">
    <vt:lpwstr>FKQYzDDZ8nVECLqLNdlSVm/WdDX9aHM7rQWSrzWcNIGDOTJ2nK7m8x9bu8o9sM3C3V2z7wToMIA0hzODqB/jZF5KVWszxf0k7bcjMZorgamLugFSPjkrWfFt47ADlON9CM016vg4aurelnuGOQDeuJss+FTxqn0d4cXVRPHgn7ZnTR8ynE8Tv/AVy53/qrltoqpCxUna3K5iWN68OJo/PS9f74xMuRI0wX+VA+clCsSQg0GxuDU1PxrxbxEoa/B</vt:lpwstr>
  </property>
  <property fmtid="{D5CDD505-2E9C-101B-9397-08002B2CF9AE}" pid="148" name="x1ye=80">
    <vt:lpwstr>oKJzDProYuRsz8htCKmQfWFXWEe8R04+hvpL/GGxwXOtd1nCvg7OQ866C6p4POxPlYg9O0pBXV1Fn3JMT96P1ASIG75xRPfMeHxJo9oA+nedTuUftr20cJns71xfxrLuOYyLSSdSg2OyFMqGJlc8vmKkXb+5iwqJhf8WIxwdNYvo0ZbYnySOP5+8zfI+xVVlbpzrF6fEd9Wqu+E2A+aL3RBtHtKHDLauFWHUF9jFj6ZiKsErjwFFkBNFywB1uSG</vt:lpwstr>
  </property>
  <property fmtid="{D5CDD505-2E9C-101B-9397-08002B2CF9AE}" pid="149" name="x1ye=81">
    <vt:lpwstr>52kwjOjX3WynW/iTtH08ypXpMHCin3ixjGgwp5lX6gpUW0ZXxHe8UBLulDjKGF5uDQBbhkzUgTANJPFSILFx/2oPzdLb5KGVkCBwBGeKFhBBJHGDrGsP0zUSG7AVBo2LbQVPoth6ODC02k8p3bW3W8mLX1J1CoCl+JZpKggyna0lSXezZEEKUP/bCHYIyKqpJTFI/ob9AFfU92hcDVkME4VscUgoruapdABlqYHWCwd/D9ZM4QgcREqjvQ1FKSl</vt:lpwstr>
  </property>
  <property fmtid="{D5CDD505-2E9C-101B-9397-08002B2CF9AE}" pid="150" name="x1ye=82">
    <vt:lpwstr>Nx8fpnlOTOLNlvZcaEZ3Clu01ZFIB7kOcLdzZaudDhh9kNVVZr/sFo9b1AoV4UdgMqkZObUN0zGcKrYkna1Tzsffwsy0Tz1khNItU/WWiT+U42fEcIDHSQ5H1alXblwG99s82kzeKso7n5lZeEl78ZJZX8c/QOYM5XF+NVW7gUil0pCTY5bM0f3wPy6pkThWIsyjC67oocCQHvikzK+ZpSHbAzWwkik9sHvseDbWBz7zhSfn7pGh0mIKB3g4g2L</vt:lpwstr>
  </property>
  <property fmtid="{D5CDD505-2E9C-101B-9397-08002B2CF9AE}" pid="151" name="x1ye=83">
    <vt:lpwstr>2UQASSL/DMITq3HzSp83Cl6yXaat/D4kBWCssn4QbC0n6GTHWv6zj/OD5OD4Mx9/FSBjeExTROUOyXb2CyZsm7UwOTNbNxoDFyQ+chEzn15PZF79X1vU9berkNgpJuj6H5m0WjBCoxW5qdxmmZ8PZrDGrKZgZ83JQCj2BU4oDdytqdTIYhiJs3EtxiXD7fOkhIGOpBOp/nmOOsEeNPiZ5vcqYP1az6SzZBsKjiO2J7LgCnFH/yrQnkaqDQvD01e</vt:lpwstr>
  </property>
  <property fmtid="{D5CDD505-2E9C-101B-9397-08002B2CF9AE}" pid="152" name="x1ye=84">
    <vt:lpwstr>CW0I8uO4HG7y546NX26ONAMcUsPyRMsCjPNaLPPbF357+cve60zR42sc2F8e9j5JtwudL8TETTeZ8FlCyZGZS/TLN0oPfISMUsaqx/lZJgsT4UCAOd4Oa0jG3Mp1Caw1zImKsIlf7/DMbLxRfUIlEtI2QPTI/otYg37s39/IPofBNjQSYpMnzJDOb30Cs9EyIu/AYLsMxKHK3XYGzYJsjckNS8NdiIJORmBDlar5GD5MCfL6NbpnEVt/G7sMEAM</vt:lpwstr>
  </property>
  <property fmtid="{D5CDD505-2E9C-101B-9397-08002B2CF9AE}" pid="153" name="x1ye=85">
    <vt:lpwstr>BD7iRGIJO4xSo467mp40f43zq+tvhst8NCpQRMvr09/YoWRgEqEqD98+WbgsQOM+MuVgbzFu9JPGYujZnpVUVihMxg0hG+Ua52d0rsB1gPogNOhuovIXZ8bJOxqFfNZ4S4cFBqDZomWgViOtDIBlmouvPEQTjalPl58SEDtmgyLFDhKTzRL/J6sy2P8zdKxPjyISXXlgUCfkZ3kofmwoWxVDV8JY7GCxOCtU4E0UgtkbjSly5qfqJ8ZeTNY+kJk</vt:lpwstr>
  </property>
  <property fmtid="{D5CDD505-2E9C-101B-9397-08002B2CF9AE}" pid="154" name="x1ye=86">
    <vt:lpwstr>3Z6M4LyVdxp1/vHCrxEh33gxiQdUObN+L2/uMBHHmNynRti0FAUbPEpN5QkO9HluhLg0zwDge3vpzP5DDae89Zjn5mndUWHWcPvdcFIpWfKWFVPFncaUthRcme0IX2fEBBlqXUymo8L9YiShJHGggMOGuGQbbg8PgVZ7wQ8BcktLOCXJvzXXNSRvckGMjuq812Zl0FUOz4RRYu3rNxhV5yp33m5bHzUFVV9b+CpJyOn1nj6bwX82IevOi4D5gwZ</vt:lpwstr>
  </property>
  <property fmtid="{D5CDD505-2E9C-101B-9397-08002B2CF9AE}" pid="155" name="x1ye=87">
    <vt:lpwstr>Au/6GETCnlRval4LUHrUwtclIW30LQOiG78wfkBErWzDc/7YrtGKSQhxIQWVXpzkJIZYYENLmqGp5cEsqqLE9eNxkaR4WqhhLJ9ojmVmoSAdZ5DswtCqr8vTMzKQQt77LhoNZe/eZqHriaKJFS1+1jZh3/yyr1URb/E7CwGFIoYo+eqUAUhlANFiyNPSuax5pJkjblDf3iHT4mLJ4BDIJMf5sKhxaktQFCNEov+vrfhORcCNOCQmfURzY0Wo5X0</vt:lpwstr>
  </property>
  <property fmtid="{D5CDD505-2E9C-101B-9397-08002B2CF9AE}" pid="156" name="x1ye=88">
    <vt:lpwstr>WUfZZ21ZxE5mK3FQhhQZVxMZPcqy3VvX3F0nYXsoY9PYK02zLsakbK8NJiSuUtcFrRFNN1VRL6BslK8f87eizRiClZsHmd9FgjNjMX7MbKe0gbJNc9UFCIIosn6KX/u/kmieLKwUqUqlyPpyT3d0IOcZFzHmcqF+5luOHZzogqQ+fMiGyaSpPmGd6F0XEOUnVKhGUbrm83feUuA6Fykd2/tDp3eV/a/7LEnqtxNL88jo2n6bOhrYvKrdt5WHatg</vt:lpwstr>
  </property>
  <property fmtid="{D5CDD505-2E9C-101B-9397-08002B2CF9AE}" pid="157" name="x1ye=89">
    <vt:lpwstr>HLKLp+kJc0mKmWm5jeDJnD2ohuTjXp96iYyvNQ4BNLi1Ymm7rtN+HcyKBgRxEV/u18mp/e6soNueBAZ8dQDPAhU5B8Nn7fvIBLkKCUJDvR0UBbTbwIHg58QGm/BwXcrivgjkV2TgSnK0nOEVJ+b3ceh4XoH79r1XCMyHRV6zfyLDr03boweD62mxNiJB+GCQc8WwbUgxvnEakTwAo0Fj79vryRecI8TWaNSFQT/Q50CrWqovv0at+FHBxQFbvuT</vt:lpwstr>
  </property>
  <property fmtid="{D5CDD505-2E9C-101B-9397-08002B2CF9AE}" pid="158" name="x1ye=9">
    <vt:lpwstr>OnavAooTBvsZtieyje7h1jOPCLbbi1IicpW0JEJdq9o0YxrPb3LBJ0SCcUIgwqlutdLvvamZpFSL5ZBIBfaDSCXSvliLvWbrih4TvhMdlf6uJxBQ4nn0pebxxcjt3UH8vCjErkEYTm2hWnimzaLd/zWCLMTrljaZ5gUInH4ItLwT03WNYEv+46DYMfqNbFLReje1zAtyIHZSMnHbtHPElyYOcG3fGf+XEtINIkJJ6Oafr7NR26tUiPIg1qYOVpG</vt:lpwstr>
  </property>
  <property fmtid="{D5CDD505-2E9C-101B-9397-08002B2CF9AE}" pid="159" name="x1ye=90">
    <vt:lpwstr>r6tjQwFn8zPwMXNHH7isQ7NBe9wyGP9jJCkJHZyVdGoGRIQqs84g27GGK4WhqfrTs4thbfOclz8a3Rz+K+iQ8usuJRiovvEiM+n97+EBhyB97t0+6oziv1+MhzAqGZAtkxqT/K7D0tVClaBICxH4hJg4cu/RK2KmEMzxuACNWd/Th9HneJ6vRpwuw3PUHLooFeZ8oRVDZ067kYcHrlDz2yMyl7vIdOUyGNtB7JpdQuNCT7lMH1qJTu+fSlvkctl</vt:lpwstr>
  </property>
  <property fmtid="{D5CDD505-2E9C-101B-9397-08002B2CF9AE}" pid="160" name="x1ye=91">
    <vt:lpwstr>OTUTbyNXVDmE8IeU4JIhn4bpOyB4FfGPRQmhx8umpD5/sRc7YOMsMUplao4eDFUMguUvWYKLnAwKNpirFbVuKb5vgOj9Tqtis5HzCW3erAx5j5+Y3LqPPAdmfTjL9H3LV6NilBxbQnAPmn/dCI417vyu4g401b5rBXV5XJLMcBsJcBLw/A0DdmdXTcTyrdFjlyPgZmKECckLfoOd9CcrVBoFqNOzuCF8u1cGIF5Rzrwkoqadqbxz3fqwdZLh0zs</vt:lpwstr>
  </property>
  <property fmtid="{D5CDD505-2E9C-101B-9397-08002B2CF9AE}" pid="161" name="x1ye=92">
    <vt:lpwstr>mNdKuSlzMAiuhUarVo7tzbwiFwByzq72dZ5IGtZGh5V/zTorbQjulHfsqN3HA945wo//xXhzgGR4V40zDloPxf/OYlCGMbfLJz8Qjw2ddN15jGFSuel22q2Qh6I10C+C0snRtjNPSP/g5JVDm7xAKaWngBHcmaWv9Xf5BiAMIzx7JS2NKr3Xy+U77mE6HS0oDIsiYh3oD2bpW0TFNpqXM4vN2snXapVs39jWicVS79iXgWPnRzY9qUw2rVz8JFd</vt:lpwstr>
  </property>
  <property fmtid="{D5CDD505-2E9C-101B-9397-08002B2CF9AE}" pid="162" name="x1ye=93">
    <vt:lpwstr>KY9Cq+hvYnJYOwJmMRy/wwGnGBI9VcXA5QkkX1vLiiz0+XSWXuGLJryQEWt3LVgkv32vkZK+aJ0l/TOJcXp/mLsD5oM+FdcShNQttwspl37r3+Gdv64fXxeQkYs/pog9Vspg22rEVB2zrS9c9jw5sfW+4xigeCCjox3cRUtdIz6h53uQ0EN7H/YMLw4mtNFPsTXSLUfP6l8gZ5GO9MEjuOWNlpqisQqZgPwvlQeDnB3uTiNrIZ8hWxqtzeI3dj7</vt:lpwstr>
  </property>
  <property fmtid="{D5CDD505-2E9C-101B-9397-08002B2CF9AE}" pid="163" name="x1ye=94">
    <vt:lpwstr>Bf4IWRAUKIOVoiXy4T/GzsNgb08Lej/ikfRqD2M6l1AORa0sHer0j5IdWr1Oq8C3VrMZlj/nWnp7H1UU8GeH38TEg5dNGs6SxrHL+oxZptIeZ5jokRSY2vy+wQQtIudqRc6152T5rKJ90P80wn44PbTc7RM90joAU9ypbzzThj3V66wHZy3iBAurkUaUU6H1eqDzsAblGmUnoO8+6FvHOlQaDiP3JkJ1NMVH//mPRFOMkLKnf1pTzxMq9qzMyuT</vt:lpwstr>
  </property>
  <property fmtid="{D5CDD505-2E9C-101B-9397-08002B2CF9AE}" pid="164" name="x1ye=95">
    <vt:lpwstr>VMmj+wL9hG6WWo4qUw/azJ6itfa67Lz8yQk8Qio/2Hx0676Vu2hEFkovOZmKe7yi+P6yHQ89e3O13zp1X8So2d2+34sWEZfOgZTRnA+Ir+8EOL+YAtc3e93syg88gRmz3/8I4c/xQo4ieVBCULnMSm+BUQ5oedocmSxEv8I/S14vh18aDC00NSoa5uC5SLw6EJaQBnanY+O/ELr2rRsFUIW5gVG9KoOc92P8RQh6Bi+2krf5o1CZuR1tvyc8Jgt</vt:lpwstr>
  </property>
  <property fmtid="{D5CDD505-2E9C-101B-9397-08002B2CF9AE}" pid="165" name="x1ye=96">
    <vt:lpwstr>BMi6872CCYqQc2uQGD0mJzfvqNaLSP3JYI7i7JEIi0aCf7lLfKAxzEPhzjun+FY7W+JNtE6/PUWht30Ennv3zjUmc155VTQPlojsH3xoPI1/JYSrzxKu/dLA6SlBBu0NvoujGkgZqT6ABy/UP/MCQtmEpK4yPtADB+NM0KFrK/Gw9S8b2AjvYEUQSuN9u7cgxVuBiZCF0aHiNyPju3PH4JY3TLQmT9rvCnuincaTCblRUA2pgE4LXai2Iv1VwHe</vt:lpwstr>
  </property>
  <property fmtid="{D5CDD505-2E9C-101B-9397-08002B2CF9AE}" pid="166" name="x1ye=97">
    <vt:lpwstr>o4aAfYm4LGI+eS/RWAy0zplhjCXSrh6J7Gi2XKkd9LrE/uWoecUnLHQIV9i7IlFLIn88jTBQ0bonIjrZXwiVvnArtxmY6g62leyyrKxuGnx+TOlSH6sebq5qR45Ty1g/dn9ZvX2J1tLojTQyn1CFrUq9toR+uIDwbvElJqriKaMPe4mb1BQvWVLFZDB8SPg8b4bhVprfzzFr3RxV9FY7BOMkiFvML4QNdXiPq05j+wibdhWSDtYheNgi60iKYf8</vt:lpwstr>
  </property>
  <property fmtid="{D5CDD505-2E9C-101B-9397-08002B2CF9AE}" pid="167" name="x1ye=98">
    <vt:lpwstr>m5ZOL2/ekBz01XbAE/FmNZoEcXV11o/yFgC6aMCzSmcH3WSLO08OmJRiaNhcwuLeFLfHRGQK8GwfKt2PE5aJiCshFFHTloDbHvRZE1N2xa4ONH7Gwkx6lB03w0c0yS4F42+i6Jy4P7krYB29JFghsDuuAlPj9lIyL96LTEH+ZI3ybRKpsXBhvGfE67menrdLUimimp/oLsG/oPOQmpOIKfWHe40u+miKYnAO6BYnjjPaSvR5y93/AFfEyT3h8IV</vt:lpwstr>
  </property>
  <property fmtid="{D5CDD505-2E9C-101B-9397-08002B2CF9AE}" pid="168" name="x1ye=99">
    <vt:lpwstr>2SeRE3iQ+9UMuUVlpkkDX5yyQuBPTCWa0TGpjVqVU4GRZ7AKtZ/LcYcYBUjF5YOhYxebyd4z4RnU/IcA6pxys2g+UwnNlZ4jc13YVM+igX7W1ceqgi8tEJ7Sz3H4b4/Rk1QA+0+wHgWh7LjLLh/XpFltSgcqrsPe4Js0tUbPAPl4/bhnD282FlT740j3i+4q1m/hRg5rKqJ9qfHfaiv8tqcddp8sJ+leOxWVHPCfGtu9zzkeqrOlhFQjfWWnhoA</vt:lpwstr>
  </property>
</Properties>
</file>